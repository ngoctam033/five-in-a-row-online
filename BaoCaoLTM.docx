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6A131" w14:textId="77777777" w:rsidR="00277AAB" w:rsidRDefault="00000000">
      <w:pPr>
        <w:jc w:val="center"/>
        <w:rPr>
          <w:rFonts w:eastAsia="Calibri" w:cs="Times New Roman"/>
          <w:b/>
          <w:bCs/>
          <w:sz w:val="30"/>
          <w:szCs w:val="30"/>
        </w:rPr>
      </w:pPr>
      <w:r>
        <w:t>BỘ GIAO THÔNG VẬN TẢI</w:t>
      </w:r>
    </w:p>
    <w:p w14:paraId="06828402" w14:textId="77777777" w:rsidR="00277AAB" w:rsidRDefault="00000000">
      <w:pPr>
        <w:jc w:val="center"/>
        <w:rPr>
          <w:rFonts w:eastAsia="Calibri" w:cs="Times New Roman"/>
          <w:b/>
          <w:bCs/>
          <w:sz w:val="30"/>
          <w:szCs w:val="30"/>
        </w:rPr>
      </w:pPr>
      <w:r>
        <w:rPr>
          <w:rFonts w:eastAsia="Calibri" w:cs="Times New Roman"/>
          <w:b/>
          <w:bCs/>
          <w:sz w:val="30"/>
          <w:szCs w:val="30"/>
        </w:rPr>
        <w:t>TRƯỜNG ĐẠI HỌC GIAO THÔNG VẬN TẢI TP. HỒ CHÍ MINH</w:t>
      </w:r>
    </w:p>
    <w:p w14:paraId="580F04D6" w14:textId="77777777" w:rsidR="00277AAB" w:rsidRDefault="00000000">
      <w:pPr>
        <w:tabs>
          <w:tab w:val="center" w:pos="3420"/>
        </w:tabs>
        <w:jc w:val="center"/>
        <w:rPr>
          <w:rFonts w:eastAsia="Calibri" w:cs="Times New Roman"/>
          <w:b/>
          <w:bCs/>
          <w:sz w:val="30"/>
          <w:szCs w:val="30"/>
        </w:rPr>
      </w:pPr>
      <w:r>
        <w:rPr>
          <w:rFonts w:eastAsia="Calibri" w:cs="Times New Roman"/>
          <w:b/>
          <w:bCs/>
          <w:sz w:val="30"/>
          <w:szCs w:val="30"/>
        </w:rPr>
        <w:t xml:space="preserve">Viện Công </w:t>
      </w:r>
      <w:proofErr w:type="spellStart"/>
      <w:r>
        <w:rPr>
          <w:rFonts w:eastAsia="Calibri" w:cs="Times New Roman"/>
          <w:b/>
          <w:bCs/>
          <w:sz w:val="30"/>
          <w:szCs w:val="30"/>
        </w:rPr>
        <w:t>nghệ</w:t>
      </w:r>
      <w:proofErr w:type="spellEnd"/>
      <w:r>
        <w:rPr>
          <w:rFonts w:eastAsia="Calibri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eastAsia="Calibri" w:cs="Times New Roman"/>
          <w:b/>
          <w:bCs/>
          <w:sz w:val="30"/>
          <w:szCs w:val="30"/>
        </w:rPr>
        <w:t>thông</w:t>
      </w:r>
      <w:proofErr w:type="spellEnd"/>
      <w:r>
        <w:rPr>
          <w:rFonts w:eastAsia="Calibri" w:cs="Times New Roman"/>
          <w:b/>
          <w:bCs/>
          <w:sz w:val="30"/>
          <w:szCs w:val="30"/>
        </w:rPr>
        <w:t xml:space="preserve"> tin</w:t>
      </w:r>
    </w:p>
    <w:p w14:paraId="533963DA" w14:textId="77777777" w:rsidR="00277AAB" w:rsidRDefault="00000000">
      <w:pPr>
        <w:tabs>
          <w:tab w:val="center" w:pos="3420"/>
        </w:tabs>
        <w:jc w:val="center"/>
        <w:rPr>
          <w:rFonts w:eastAsia="Calibri" w:cs="Times New Roman"/>
          <w:sz w:val="30"/>
          <w:szCs w:val="30"/>
        </w:rPr>
      </w:pPr>
      <w:r>
        <w:rPr>
          <w:rFonts w:eastAsia="Calibri" w:cs="Times New Roman"/>
          <w:sz w:val="30"/>
          <w:szCs w:val="30"/>
          <w:lang w:val="vi-VN"/>
        </w:rPr>
        <w:t>-----</w:t>
      </w:r>
      <w:r>
        <w:rPr>
          <w:rFonts w:ascii="Wingdings" w:eastAsia="Wingdings" w:hAnsi="Wingdings" w:cs="Wingdings"/>
          <w:sz w:val="30"/>
          <w:szCs w:val="30"/>
        </w:rPr>
        <w:t>□□</w:t>
      </w:r>
      <w:r>
        <w:rPr>
          <w:rFonts w:ascii="Wingdings" w:eastAsia="Wingdings" w:hAnsi="Wingdings" w:cs="Wingdings"/>
          <w:sz w:val="30"/>
          <w:szCs w:val="30"/>
        </w:rPr>
        <w:t>□□</w:t>
      </w:r>
      <w:r>
        <w:rPr>
          <w:rFonts w:eastAsia="Calibri" w:cs="Times New Roman"/>
          <w:sz w:val="30"/>
          <w:szCs w:val="30"/>
          <w:lang w:val="vi-VN"/>
        </w:rPr>
        <w:t>-----</w:t>
      </w:r>
    </w:p>
    <w:p w14:paraId="5BB8816E" w14:textId="77777777" w:rsidR="00277AAB" w:rsidRDefault="00000000">
      <w:pPr>
        <w:jc w:val="center"/>
        <w:rPr>
          <w:sz w:val="32"/>
          <w:szCs w:val="28"/>
        </w:rPr>
      </w:pPr>
      <w:r>
        <w:rPr>
          <w:noProof/>
          <w:sz w:val="32"/>
          <w:szCs w:val="28"/>
        </w:rPr>
        <w:drawing>
          <wp:inline distT="0" distB="0" distL="0" distR="0" wp14:anchorId="283B4234" wp14:editId="04678C44">
            <wp:extent cx="3674745" cy="863600"/>
            <wp:effectExtent l="0" t="0" r="13335" b="5080"/>
            <wp:docPr id="638059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59737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208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2DA1" w14:textId="316A95E0" w:rsidR="00277AAB" w:rsidRDefault="00000000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48"/>
          <w:szCs w:val="48"/>
        </w:rPr>
        <w:t>BÀI</w:t>
      </w:r>
      <w:r>
        <w:rPr>
          <w:b/>
          <w:bCs/>
          <w:sz w:val="48"/>
          <w:szCs w:val="48"/>
          <w:lang w:val="vi-VN"/>
        </w:rPr>
        <w:t xml:space="preserve"> TẬP LỚN</w:t>
      </w:r>
      <w:r>
        <w:rPr>
          <w:b/>
          <w:bCs/>
          <w:sz w:val="36"/>
          <w:szCs w:val="36"/>
        </w:rPr>
        <w:br/>
      </w:r>
      <w:r w:rsidR="00DB024B">
        <w:rPr>
          <w:b/>
          <w:bCs/>
          <w:sz w:val="36"/>
          <w:szCs w:val="36"/>
        </w:rPr>
        <w:t>LẬP TRÌNH MẠNG</w:t>
      </w:r>
    </w:p>
    <w:p w14:paraId="48C55D11" w14:textId="77777777" w:rsidR="00277AAB" w:rsidRDefault="00000000">
      <w:pPr>
        <w:rPr>
          <w:i/>
          <w:iCs/>
          <w:szCs w:val="26"/>
          <w:u w:val="single"/>
        </w:rPr>
      </w:pPr>
      <w:r>
        <w:rPr>
          <w:i/>
          <w:iCs/>
          <w:szCs w:val="26"/>
          <w:u w:val="single"/>
        </w:rPr>
        <w:t>ĐỀ TÀI:</w:t>
      </w:r>
    </w:p>
    <w:p w14:paraId="5EEB2200" w14:textId="2850DD19" w:rsidR="00DB024B" w:rsidRPr="00DB024B" w:rsidRDefault="00DB024B" w:rsidP="00DB024B">
      <w:pPr>
        <w:jc w:val="center"/>
        <w:rPr>
          <w:b/>
          <w:bCs/>
          <w:color w:val="FF0000"/>
          <w:sz w:val="36"/>
          <w:szCs w:val="36"/>
        </w:rPr>
      </w:pPr>
      <w:r w:rsidRPr="00DB024B">
        <w:rPr>
          <w:b/>
          <w:bCs/>
          <w:color w:val="FF0000"/>
          <w:sz w:val="36"/>
          <w:szCs w:val="36"/>
        </w:rPr>
        <w:t>L</w:t>
      </w:r>
      <w:r>
        <w:rPr>
          <w:b/>
          <w:bCs/>
          <w:color w:val="FF0000"/>
          <w:sz w:val="36"/>
          <w:szCs w:val="36"/>
        </w:rPr>
        <w:t>ẬP</w:t>
      </w:r>
      <w:r w:rsidRPr="00DB024B">
        <w:rPr>
          <w:b/>
          <w:bCs/>
          <w:color w:val="FF0000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TRÌNH</w:t>
      </w:r>
      <w:r w:rsidRPr="00DB024B">
        <w:rPr>
          <w:b/>
          <w:bCs/>
          <w:color w:val="FF0000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GAME</w:t>
      </w:r>
      <w:r w:rsidRPr="00DB024B">
        <w:rPr>
          <w:b/>
          <w:bCs/>
          <w:color w:val="FF0000"/>
          <w:sz w:val="36"/>
          <w:szCs w:val="36"/>
        </w:rPr>
        <w:t xml:space="preserve"> C</w:t>
      </w:r>
      <w:r>
        <w:rPr>
          <w:b/>
          <w:bCs/>
          <w:color w:val="FF0000"/>
          <w:sz w:val="36"/>
          <w:szCs w:val="36"/>
        </w:rPr>
        <w:t>Ờ</w:t>
      </w:r>
      <w:r w:rsidRPr="00DB024B">
        <w:rPr>
          <w:b/>
          <w:bCs/>
          <w:color w:val="FF0000"/>
          <w:sz w:val="36"/>
          <w:szCs w:val="36"/>
        </w:rPr>
        <w:t xml:space="preserve"> C</w:t>
      </w:r>
      <w:r>
        <w:rPr>
          <w:b/>
          <w:bCs/>
          <w:color w:val="FF0000"/>
          <w:sz w:val="36"/>
          <w:szCs w:val="36"/>
        </w:rPr>
        <w:t>ARO</w:t>
      </w:r>
      <w:r w:rsidRPr="00DB024B">
        <w:rPr>
          <w:b/>
          <w:bCs/>
          <w:color w:val="FF0000"/>
          <w:sz w:val="36"/>
          <w:szCs w:val="36"/>
        </w:rPr>
        <w:t xml:space="preserve"> (Client-Server)</w:t>
      </w:r>
    </w:p>
    <w:p w14:paraId="76B5C39C" w14:textId="44169300" w:rsidR="00277AAB" w:rsidRDefault="00000000">
      <w:pPr>
        <w:ind w:left="2160"/>
        <w:jc w:val="both"/>
        <w:rPr>
          <w:b/>
          <w:bCs/>
          <w:szCs w:val="26"/>
          <w:lang w:val="vi-VN"/>
        </w:rPr>
      </w:pPr>
      <w:proofErr w:type="spellStart"/>
      <w:r>
        <w:rPr>
          <w:i/>
          <w:iCs/>
          <w:szCs w:val="26"/>
          <w:u w:val="single"/>
        </w:rPr>
        <w:t>Giảng</w:t>
      </w:r>
      <w:proofErr w:type="spellEnd"/>
      <w:r>
        <w:rPr>
          <w:i/>
          <w:iCs/>
          <w:szCs w:val="26"/>
          <w:u w:val="single"/>
        </w:rPr>
        <w:t xml:space="preserve"> </w:t>
      </w:r>
      <w:proofErr w:type="spellStart"/>
      <w:r>
        <w:rPr>
          <w:i/>
          <w:iCs/>
          <w:szCs w:val="26"/>
          <w:u w:val="single"/>
        </w:rPr>
        <w:t>viên</w:t>
      </w:r>
      <w:proofErr w:type="spellEnd"/>
      <w:r>
        <w:rPr>
          <w:i/>
          <w:iCs/>
          <w:szCs w:val="26"/>
          <w:u w:val="single"/>
        </w:rPr>
        <w:t xml:space="preserve"> </w:t>
      </w:r>
      <w:proofErr w:type="spellStart"/>
      <w:r>
        <w:rPr>
          <w:i/>
          <w:iCs/>
          <w:szCs w:val="26"/>
          <w:u w:val="single"/>
        </w:rPr>
        <w:t>hướng</w:t>
      </w:r>
      <w:proofErr w:type="spellEnd"/>
      <w:r>
        <w:rPr>
          <w:i/>
          <w:iCs/>
          <w:szCs w:val="26"/>
          <w:u w:val="single"/>
        </w:rPr>
        <w:t xml:space="preserve"> </w:t>
      </w:r>
      <w:proofErr w:type="spellStart"/>
      <w:r>
        <w:rPr>
          <w:i/>
          <w:iCs/>
          <w:szCs w:val="26"/>
          <w:u w:val="single"/>
        </w:rPr>
        <w:t>dẫn</w:t>
      </w:r>
      <w:proofErr w:type="spellEnd"/>
      <w:r>
        <w:rPr>
          <w:i/>
          <w:iCs/>
          <w:szCs w:val="26"/>
          <w:u w:val="single"/>
        </w:rPr>
        <w:t>:</w:t>
      </w:r>
      <w:r>
        <w:rPr>
          <w:szCs w:val="26"/>
        </w:rPr>
        <w:t xml:space="preserve"> </w:t>
      </w:r>
      <w:r w:rsidR="00DB024B">
        <w:rPr>
          <w:b/>
          <w:bCs/>
          <w:szCs w:val="26"/>
        </w:rPr>
        <w:t>Mai Ngọc Châu</w:t>
      </w:r>
      <w:r>
        <w:rPr>
          <w:b/>
          <w:bCs/>
          <w:szCs w:val="26"/>
          <w:lang w:val="vi-VN"/>
        </w:rPr>
        <w:t xml:space="preserve"> </w:t>
      </w:r>
    </w:p>
    <w:p w14:paraId="361E369A" w14:textId="77777777" w:rsidR="00277AAB" w:rsidRDefault="00000000">
      <w:pPr>
        <w:ind w:left="2160"/>
        <w:jc w:val="both"/>
        <w:rPr>
          <w:i/>
          <w:iCs/>
          <w:szCs w:val="26"/>
          <w:u w:val="single"/>
        </w:rPr>
      </w:pPr>
      <w:r>
        <w:rPr>
          <w:i/>
          <w:iCs/>
          <w:szCs w:val="26"/>
          <w:u w:val="single"/>
        </w:rPr>
        <w:t xml:space="preserve">Sinh </w:t>
      </w:r>
      <w:proofErr w:type="spellStart"/>
      <w:r>
        <w:rPr>
          <w:i/>
          <w:iCs/>
          <w:szCs w:val="26"/>
          <w:u w:val="single"/>
        </w:rPr>
        <w:t>viên</w:t>
      </w:r>
      <w:proofErr w:type="spellEnd"/>
      <w:r>
        <w:rPr>
          <w:i/>
          <w:iCs/>
          <w:szCs w:val="26"/>
          <w:u w:val="single"/>
        </w:rPr>
        <w:t xml:space="preserve"> </w:t>
      </w:r>
      <w:proofErr w:type="spellStart"/>
      <w:r>
        <w:rPr>
          <w:i/>
          <w:iCs/>
          <w:szCs w:val="26"/>
          <w:u w:val="single"/>
        </w:rPr>
        <w:t>thực</w:t>
      </w:r>
      <w:proofErr w:type="spellEnd"/>
      <w:r>
        <w:rPr>
          <w:i/>
          <w:iCs/>
          <w:szCs w:val="26"/>
          <w:u w:val="single"/>
        </w:rPr>
        <w:t xml:space="preserve"> </w:t>
      </w:r>
      <w:proofErr w:type="spellStart"/>
      <w:r>
        <w:rPr>
          <w:i/>
          <w:iCs/>
          <w:szCs w:val="26"/>
          <w:u w:val="single"/>
        </w:rPr>
        <w:t>hiện</w:t>
      </w:r>
      <w:proofErr w:type="spellEnd"/>
      <w:r>
        <w:rPr>
          <w:i/>
          <w:iCs/>
          <w:szCs w:val="26"/>
          <w:u w:val="single"/>
        </w:rPr>
        <w:t>:</w:t>
      </w:r>
    </w:p>
    <w:tbl>
      <w:tblPr>
        <w:tblStyle w:val="TableGrid"/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1776"/>
        <w:gridCol w:w="4678"/>
      </w:tblGrid>
      <w:tr w:rsidR="00277AAB" w14:paraId="79655FB4" w14:textId="77777777" w:rsidTr="00DB024B">
        <w:trPr>
          <w:jc w:val="center"/>
        </w:trPr>
        <w:tc>
          <w:tcPr>
            <w:tcW w:w="562" w:type="dxa"/>
          </w:tcPr>
          <w:p w14:paraId="40218065" w14:textId="79FED0B2" w:rsidR="00277AAB" w:rsidRDefault="000F0D26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STT</w:t>
            </w:r>
          </w:p>
        </w:tc>
        <w:tc>
          <w:tcPr>
            <w:tcW w:w="1776" w:type="dxa"/>
          </w:tcPr>
          <w:p w14:paraId="60478359" w14:textId="63364811" w:rsidR="00277AAB" w:rsidRPr="00DB024B" w:rsidRDefault="000F0D26" w:rsidP="000F0D26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MSSV</w:t>
            </w:r>
          </w:p>
        </w:tc>
        <w:tc>
          <w:tcPr>
            <w:tcW w:w="4678" w:type="dxa"/>
          </w:tcPr>
          <w:p w14:paraId="3286D350" w14:textId="34BAE428" w:rsidR="00277AAB" w:rsidRPr="00DB024B" w:rsidRDefault="000F0D26" w:rsidP="000F0D26">
            <w:pPr>
              <w:jc w:val="center"/>
              <w:rPr>
                <w:szCs w:val="26"/>
              </w:rPr>
            </w:pPr>
            <w:proofErr w:type="spellStart"/>
            <w:r>
              <w:rPr>
                <w:szCs w:val="26"/>
              </w:rPr>
              <w:t>Họ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Tên</w:t>
            </w:r>
            <w:proofErr w:type="spellEnd"/>
          </w:p>
        </w:tc>
      </w:tr>
      <w:tr w:rsidR="00277AAB" w14:paraId="694B699F" w14:textId="77777777" w:rsidTr="00DB024B">
        <w:trPr>
          <w:jc w:val="center"/>
        </w:trPr>
        <w:tc>
          <w:tcPr>
            <w:tcW w:w="562" w:type="dxa"/>
          </w:tcPr>
          <w:p w14:paraId="41156CB5" w14:textId="6E08C03F" w:rsidR="00277AAB" w:rsidRPr="000F0D26" w:rsidRDefault="000F0D26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1</w:t>
            </w:r>
          </w:p>
        </w:tc>
        <w:tc>
          <w:tcPr>
            <w:tcW w:w="1776" w:type="dxa"/>
          </w:tcPr>
          <w:p w14:paraId="6DF84061" w14:textId="42A066BE" w:rsidR="00277AAB" w:rsidRDefault="005206AD">
            <w:pPr>
              <w:rPr>
                <w:szCs w:val="26"/>
              </w:rPr>
            </w:pPr>
            <w:r>
              <w:rPr>
                <w:szCs w:val="26"/>
              </w:rPr>
              <w:t>08</w:t>
            </w:r>
            <w:r w:rsidRPr="005206AD">
              <w:rPr>
                <w:szCs w:val="26"/>
              </w:rPr>
              <w:t>2151040051</w:t>
            </w:r>
          </w:p>
        </w:tc>
        <w:tc>
          <w:tcPr>
            <w:tcW w:w="4678" w:type="dxa"/>
          </w:tcPr>
          <w:p w14:paraId="67CAC744" w14:textId="2B90B1BF" w:rsidR="00277AAB" w:rsidRPr="000F0D26" w:rsidRDefault="000F0D26">
            <w:pPr>
              <w:rPr>
                <w:szCs w:val="26"/>
              </w:rPr>
            </w:pPr>
            <w:r>
              <w:rPr>
                <w:szCs w:val="26"/>
              </w:rPr>
              <w:t>Nguyễn Ngọc Tâm</w:t>
            </w:r>
          </w:p>
        </w:tc>
      </w:tr>
      <w:tr w:rsidR="00DB024B" w14:paraId="634935E7" w14:textId="77777777" w:rsidTr="00DB024B">
        <w:trPr>
          <w:jc w:val="center"/>
        </w:trPr>
        <w:tc>
          <w:tcPr>
            <w:tcW w:w="562" w:type="dxa"/>
          </w:tcPr>
          <w:p w14:paraId="7AFD7450" w14:textId="36AC780E" w:rsidR="00DB024B" w:rsidRPr="00DB024B" w:rsidRDefault="000F0D26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</w:t>
            </w:r>
          </w:p>
        </w:tc>
        <w:tc>
          <w:tcPr>
            <w:tcW w:w="1776" w:type="dxa"/>
          </w:tcPr>
          <w:p w14:paraId="6864096F" w14:textId="74D5D725" w:rsidR="00DB024B" w:rsidRDefault="000F0D26">
            <w:pPr>
              <w:rPr>
                <w:rFonts w:eastAsia="Segoe UI" w:cs="Times New Roman"/>
                <w:szCs w:val="26"/>
              </w:rPr>
            </w:pPr>
            <w:r>
              <w:rPr>
                <w:rFonts w:eastAsia="Segoe UI" w:cs="Times New Roman"/>
                <w:szCs w:val="26"/>
              </w:rPr>
              <w:t>087205000731</w:t>
            </w:r>
          </w:p>
        </w:tc>
        <w:tc>
          <w:tcPr>
            <w:tcW w:w="4678" w:type="dxa"/>
          </w:tcPr>
          <w:p w14:paraId="60CAE893" w14:textId="08F845A0" w:rsidR="00DB024B" w:rsidRPr="00DB024B" w:rsidRDefault="000F0D26">
            <w:pPr>
              <w:rPr>
                <w:szCs w:val="26"/>
              </w:rPr>
            </w:pPr>
            <w:r>
              <w:rPr>
                <w:szCs w:val="26"/>
                <w:lang w:val="vi-VN"/>
              </w:rPr>
              <w:t>Nguyễn Tuấn Cường</w:t>
            </w:r>
          </w:p>
        </w:tc>
      </w:tr>
      <w:tr w:rsidR="00DB024B" w14:paraId="159519AE" w14:textId="77777777" w:rsidTr="00DB024B">
        <w:trPr>
          <w:jc w:val="center"/>
        </w:trPr>
        <w:tc>
          <w:tcPr>
            <w:tcW w:w="562" w:type="dxa"/>
          </w:tcPr>
          <w:p w14:paraId="0AA5CB58" w14:textId="6A1741C4" w:rsidR="00DB024B" w:rsidRPr="00DB024B" w:rsidRDefault="000F0D26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3</w:t>
            </w:r>
          </w:p>
        </w:tc>
        <w:tc>
          <w:tcPr>
            <w:tcW w:w="1776" w:type="dxa"/>
          </w:tcPr>
          <w:p w14:paraId="15769C14" w14:textId="0FBC5FB3" w:rsidR="00DB024B" w:rsidRDefault="00391F4F">
            <w:pPr>
              <w:rPr>
                <w:rFonts w:eastAsia="Segoe UI" w:cs="Times New Roman"/>
                <w:szCs w:val="26"/>
              </w:rPr>
            </w:pPr>
            <w:r w:rsidRPr="00391F4F">
              <w:rPr>
                <w:rFonts w:eastAsia="Segoe UI" w:cs="Times New Roman"/>
                <w:szCs w:val="26"/>
              </w:rPr>
              <w:t>083205010054</w:t>
            </w:r>
          </w:p>
        </w:tc>
        <w:tc>
          <w:tcPr>
            <w:tcW w:w="4678" w:type="dxa"/>
          </w:tcPr>
          <w:p w14:paraId="024E6C15" w14:textId="14B68B66" w:rsidR="00DB024B" w:rsidRPr="00DB024B" w:rsidRDefault="000F0D26">
            <w:pPr>
              <w:rPr>
                <w:szCs w:val="26"/>
              </w:rPr>
            </w:pPr>
            <w:r>
              <w:rPr>
                <w:szCs w:val="26"/>
              </w:rPr>
              <w:t>Lê Gia Bảo</w:t>
            </w:r>
          </w:p>
        </w:tc>
      </w:tr>
      <w:tr w:rsidR="00DB024B" w14:paraId="368CAE35" w14:textId="77777777" w:rsidTr="00DB024B">
        <w:trPr>
          <w:jc w:val="center"/>
        </w:trPr>
        <w:tc>
          <w:tcPr>
            <w:tcW w:w="562" w:type="dxa"/>
          </w:tcPr>
          <w:p w14:paraId="462CB4AF" w14:textId="42C5E11F" w:rsidR="00DB024B" w:rsidRPr="00DB024B" w:rsidRDefault="000F0D26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4</w:t>
            </w:r>
          </w:p>
        </w:tc>
        <w:tc>
          <w:tcPr>
            <w:tcW w:w="1776" w:type="dxa"/>
          </w:tcPr>
          <w:p w14:paraId="3C1C728B" w14:textId="4F2D5CA9" w:rsidR="00391F4F" w:rsidRDefault="00391F4F">
            <w:pPr>
              <w:rPr>
                <w:rFonts w:eastAsia="Segoe UI" w:cs="Times New Roman"/>
                <w:szCs w:val="26"/>
              </w:rPr>
            </w:pPr>
            <w:r w:rsidRPr="00391F4F">
              <w:rPr>
                <w:rFonts w:eastAsia="Segoe UI" w:cs="Times New Roman"/>
                <w:szCs w:val="26"/>
              </w:rPr>
              <w:t>082205005116</w:t>
            </w:r>
          </w:p>
        </w:tc>
        <w:tc>
          <w:tcPr>
            <w:tcW w:w="4678" w:type="dxa"/>
          </w:tcPr>
          <w:p w14:paraId="2A631796" w14:textId="4AC4FE8C" w:rsidR="00DB024B" w:rsidRPr="00DB024B" w:rsidRDefault="00DB024B">
            <w:pPr>
              <w:rPr>
                <w:szCs w:val="26"/>
              </w:rPr>
            </w:pPr>
            <w:r>
              <w:rPr>
                <w:szCs w:val="26"/>
              </w:rPr>
              <w:t>Ngô Công Thành</w:t>
            </w:r>
          </w:p>
        </w:tc>
      </w:tr>
      <w:tr w:rsidR="00DB024B" w14:paraId="6D6E078E" w14:textId="77777777" w:rsidTr="00DB024B">
        <w:trPr>
          <w:jc w:val="center"/>
        </w:trPr>
        <w:tc>
          <w:tcPr>
            <w:tcW w:w="562" w:type="dxa"/>
          </w:tcPr>
          <w:p w14:paraId="4E04037D" w14:textId="2F3D95E8" w:rsidR="00DB024B" w:rsidRPr="000F0D26" w:rsidRDefault="000F0D26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5</w:t>
            </w:r>
          </w:p>
        </w:tc>
        <w:tc>
          <w:tcPr>
            <w:tcW w:w="1776" w:type="dxa"/>
          </w:tcPr>
          <w:p w14:paraId="0B06C341" w14:textId="6F01ED47" w:rsidR="00DB024B" w:rsidRDefault="00963535">
            <w:pPr>
              <w:rPr>
                <w:rFonts w:eastAsia="Segoe UI" w:cs="Times New Roman"/>
                <w:szCs w:val="26"/>
              </w:rPr>
            </w:pPr>
            <w:r>
              <w:rPr>
                <w:rFonts w:eastAsia="Segoe UI" w:cs="Times New Roman"/>
                <w:szCs w:val="26"/>
              </w:rPr>
              <w:t>084205003311</w:t>
            </w:r>
          </w:p>
        </w:tc>
        <w:tc>
          <w:tcPr>
            <w:tcW w:w="4678" w:type="dxa"/>
          </w:tcPr>
          <w:p w14:paraId="1D7D5D39" w14:textId="40591F90" w:rsidR="00DB024B" w:rsidRPr="000F0D26" w:rsidRDefault="000F0D26">
            <w:pPr>
              <w:rPr>
                <w:szCs w:val="26"/>
              </w:rPr>
            </w:pPr>
            <w:r>
              <w:rPr>
                <w:szCs w:val="26"/>
              </w:rPr>
              <w:t xml:space="preserve">Nguyễn </w:t>
            </w:r>
            <w:r w:rsidR="00963535">
              <w:rPr>
                <w:szCs w:val="26"/>
              </w:rPr>
              <w:t>Huỳnh Hữu Huy</w:t>
            </w:r>
          </w:p>
        </w:tc>
      </w:tr>
    </w:tbl>
    <w:p w14:paraId="0D1FE483" w14:textId="77777777" w:rsidR="00277AAB" w:rsidRDefault="00277AAB">
      <w:pPr>
        <w:jc w:val="both"/>
        <w:rPr>
          <w:i/>
          <w:iCs/>
          <w:color w:val="000000" w:themeColor="text1"/>
          <w:szCs w:val="26"/>
        </w:rPr>
      </w:pPr>
    </w:p>
    <w:p w14:paraId="1B8E30B6" w14:textId="75FF4F09" w:rsidR="00277AAB" w:rsidRDefault="00000000">
      <w:pPr>
        <w:jc w:val="right"/>
      </w:pPr>
      <w:r>
        <w:rPr>
          <w:i/>
          <w:iCs/>
          <w:color w:val="000000" w:themeColor="text1"/>
          <w:szCs w:val="26"/>
        </w:rPr>
        <w:t xml:space="preserve">Tp. </w:t>
      </w:r>
      <w:proofErr w:type="spellStart"/>
      <w:r>
        <w:rPr>
          <w:i/>
          <w:iCs/>
          <w:color w:val="000000" w:themeColor="text1"/>
          <w:szCs w:val="26"/>
        </w:rPr>
        <w:t>Hồ</w:t>
      </w:r>
      <w:proofErr w:type="spellEnd"/>
      <w:r>
        <w:rPr>
          <w:i/>
          <w:iCs/>
          <w:color w:val="000000" w:themeColor="text1"/>
          <w:szCs w:val="26"/>
        </w:rPr>
        <w:t xml:space="preserve"> Chí Minh, </w:t>
      </w:r>
      <w:proofErr w:type="spellStart"/>
      <w:r>
        <w:rPr>
          <w:i/>
          <w:iCs/>
          <w:color w:val="000000" w:themeColor="text1"/>
          <w:szCs w:val="26"/>
        </w:rPr>
        <w:t>Tháng</w:t>
      </w:r>
      <w:proofErr w:type="spellEnd"/>
      <w:r>
        <w:rPr>
          <w:i/>
          <w:iCs/>
          <w:color w:val="000000" w:themeColor="text1"/>
          <w:szCs w:val="26"/>
        </w:rPr>
        <w:t xml:space="preserve"> </w:t>
      </w:r>
      <w:r w:rsidR="00DB024B">
        <w:rPr>
          <w:i/>
          <w:iCs/>
          <w:color w:val="000000" w:themeColor="text1"/>
          <w:szCs w:val="26"/>
        </w:rPr>
        <w:t>11</w:t>
      </w:r>
      <w:r>
        <w:rPr>
          <w:i/>
          <w:iCs/>
          <w:color w:val="000000" w:themeColor="text1"/>
          <w:szCs w:val="26"/>
        </w:rPr>
        <w:t xml:space="preserve"> </w:t>
      </w:r>
      <w:proofErr w:type="spellStart"/>
      <w:r>
        <w:rPr>
          <w:i/>
          <w:iCs/>
          <w:color w:val="000000" w:themeColor="text1"/>
          <w:szCs w:val="26"/>
        </w:rPr>
        <w:t>năm</w:t>
      </w:r>
      <w:proofErr w:type="spellEnd"/>
      <w:r>
        <w:rPr>
          <w:i/>
          <w:iCs/>
          <w:color w:val="000000" w:themeColor="text1"/>
          <w:szCs w:val="26"/>
        </w:rPr>
        <w:t xml:space="preserve"> 2025</w:t>
      </w:r>
    </w:p>
    <w:p w14:paraId="389F7C37" w14:textId="77777777" w:rsidR="00277AAB" w:rsidRDefault="00277AAB">
      <w:pPr>
        <w:sectPr w:rsidR="00277AAB">
          <w:footerReference w:type="default" r:id="rId9"/>
          <w:pgSz w:w="11906" w:h="16838"/>
          <w:pgMar w:top="1134" w:right="1134" w:bottom="1134" w:left="1701" w:header="720" w:footer="720" w:gutter="0"/>
          <w:pgBorders>
            <w:top w:val="thinThickThinSmallGap" w:sz="24" w:space="1" w:color="A9D18E"/>
            <w:left w:val="thinThickThinSmallGap" w:sz="24" w:space="4" w:color="A9D18E"/>
            <w:bottom w:val="thinThickThinSmallGap" w:sz="24" w:space="1" w:color="A9D18E"/>
            <w:right w:val="thinThickThinSmallGap" w:sz="24" w:space="4" w:color="A9D18E"/>
          </w:pgBorders>
          <w:cols w:space="0"/>
          <w:docGrid w:linePitch="360"/>
        </w:sectPr>
      </w:pPr>
    </w:p>
    <w:p w14:paraId="596D1E33" w14:textId="77777777" w:rsidR="00277AAB" w:rsidRDefault="0000000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xét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</w:p>
    <w:p w14:paraId="4A2C6AA9" w14:textId="77CA74BD" w:rsidR="00277AAB" w:rsidRDefault="0000000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tabs>
          <w:tab w:val="left" w:leader="dot" w:pos="9072"/>
        </w:tabs>
        <w:jc w:val="both"/>
      </w:pPr>
      <w:proofErr w:type="spellStart"/>
      <w:r>
        <w:t>Nhận</w:t>
      </w:r>
      <w:r w:rsidR="00B830C3">
        <w:t>_</w:t>
      </w:r>
      <w:r>
        <w:t>xét</w:t>
      </w:r>
      <w:proofErr w:type="spellEnd"/>
      <w:r>
        <w:t>:</w:t>
      </w:r>
      <w:r>
        <w:tab/>
      </w:r>
    </w:p>
    <w:p w14:paraId="2504B0F5" w14:textId="77777777" w:rsidR="00277AAB" w:rsidRDefault="0000000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tabs>
          <w:tab w:val="left" w:leader="dot" w:pos="9072"/>
        </w:tabs>
        <w:jc w:val="both"/>
      </w:pPr>
      <w:r>
        <w:tab/>
      </w:r>
    </w:p>
    <w:p w14:paraId="40057F7F" w14:textId="77777777" w:rsidR="00277AAB" w:rsidRDefault="0000000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tabs>
          <w:tab w:val="left" w:leader="dot" w:pos="9072"/>
        </w:tabs>
        <w:jc w:val="both"/>
      </w:pPr>
      <w:r>
        <w:tab/>
      </w:r>
    </w:p>
    <w:p w14:paraId="2DF8F278" w14:textId="77777777" w:rsidR="00277AAB" w:rsidRDefault="0000000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tabs>
          <w:tab w:val="left" w:leader="dot" w:pos="9072"/>
        </w:tabs>
        <w:jc w:val="both"/>
      </w:pPr>
      <w:r>
        <w:tab/>
      </w:r>
    </w:p>
    <w:p w14:paraId="427ABC70" w14:textId="77777777" w:rsidR="00277AAB" w:rsidRDefault="0000000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tabs>
          <w:tab w:val="left" w:leader="dot" w:pos="9072"/>
        </w:tabs>
        <w:jc w:val="both"/>
      </w:pPr>
      <w:r>
        <w:tab/>
      </w:r>
    </w:p>
    <w:p w14:paraId="799BDC2A" w14:textId="77777777" w:rsidR="00277AAB" w:rsidRDefault="0000000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tabs>
          <w:tab w:val="left" w:leader="dot" w:pos="9072"/>
        </w:tabs>
        <w:jc w:val="both"/>
      </w:pPr>
      <w:r>
        <w:tab/>
      </w:r>
    </w:p>
    <w:p w14:paraId="6B5A4266" w14:textId="77777777" w:rsidR="00277AAB" w:rsidRDefault="0000000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tabs>
          <w:tab w:val="left" w:leader="dot" w:pos="9072"/>
        </w:tabs>
        <w:jc w:val="both"/>
      </w:pPr>
      <w:r>
        <w:tab/>
      </w:r>
    </w:p>
    <w:p w14:paraId="00B228BD" w14:textId="77777777" w:rsidR="00277AAB" w:rsidRDefault="0000000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tabs>
          <w:tab w:val="left" w:leader="dot" w:pos="9072"/>
        </w:tabs>
        <w:jc w:val="both"/>
      </w:pPr>
      <w:r>
        <w:tab/>
      </w:r>
    </w:p>
    <w:p w14:paraId="4DD17A81" w14:textId="77777777" w:rsidR="00277AAB" w:rsidRDefault="0000000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tabs>
          <w:tab w:val="left" w:leader="dot" w:pos="9072"/>
        </w:tabs>
        <w:jc w:val="both"/>
      </w:pPr>
      <w:r>
        <w:tab/>
      </w:r>
    </w:p>
    <w:p w14:paraId="78558845" w14:textId="77777777" w:rsidR="00277AAB" w:rsidRDefault="0000000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tabs>
          <w:tab w:val="left" w:leader="dot" w:pos="9072"/>
        </w:tabs>
        <w:jc w:val="both"/>
      </w:pPr>
      <w:r>
        <w:tab/>
      </w:r>
    </w:p>
    <w:p w14:paraId="0459A978" w14:textId="77777777" w:rsidR="00277AAB" w:rsidRDefault="0000000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tabs>
          <w:tab w:val="left" w:leader="dot" w:pos="9072"/>
        </w:tabs>
        <w:jc w:val="both"/>
      </w:pPr>
      <w:r>
        <w:tab/>
      </w:r>
    </w:p>
    <w:p w14:paraId="7EC7115E" w14:textId="77777777" w:rsidR="00277AAB" w:rsidRDefault="0000000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tabs>
          <w:tab w:val="left" w:leader="dot" w:pos="9072"/>
        </w:tabs>
        <w:jc w:val="both"/>
      </w:pPr>
      <w:r>
        <w:tab/>
      </w:r>
    </w:p>
    <w:p w14:paraId="35F24CDE" w14:textId="77777777" w:rsidR="00277AAB" w:rsidRDefault="0000000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tabs>
          <w:tab w:val="left" w:leader="dot" w:pos="4536"/>
        </w:tabs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 </w:t>
      </w:r>
      <w:r>
        <w:tab/>
      </w:r>
    </w:p>
    <w:p w14:paraId="2B7BB518" w14:textId="77777777" w:rsidR="00277AAB" w:rsidRDefault="0000000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tabs>
          <w:tab w:val="center" w:pos="7938"/>
        </w:tabs>
        <w:jc w:val="both"/>
      </w:pPr>
      <w:r>
        <w:tab/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43DF2865" w14:textId="77777777" w:rsidR="00277AAB" w:rsidRDefault="0000000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tabs>
          <w:tab w:val="center" w:pos="7938"/>
        </w:tabs>
        <w:jc w:val="both"/>
      </w:pPr>
      <w:r>
        <w:tab/>
        <w:t>(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631D79E4" w14:textId="77777777" w:rsidR="00277AAB" w:rsidRDefault="0000000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tabs>
          <w:tab w:val="center" w:pos="7938"/>
        </w:tabs>
        <w:jc w:val="both"/>
      </w:pPr>
      <w:r>
        <w:tab/>
      </w:r>
    </w:p>
    <w:p w14:paraId="4E023DD8" w14:textId="2CED73B8" w:rsidR="006C5560" w:rsidRDefault="00000000" w:rsidP="00B830C3">
      <w:r>
        <w:tab/>
      </w:r>
      <w:bookmarkStart w:id="0" w:name="_Toc23397"/>
      <w:bookmarkStart w:id="1" w:name="_Toc12014"/>
    </w:p>
    <w:p w14:paraId="4908FDFA" w14:textId="77777777" w:rsidR="00B830C3" w:rsidRDefault="00B830C3" w:rsidP="00B830C3"/>
    <w:p w14:paraId="073B32F7" w14:textId="77777777" w:rsidR="00B830C3" w:rsidRPr="00B830C3" w:rsidRDefault="00B830C3" w:rsidP="00B830C3"/>
    <w:p w14:paraId="0A937C4F" w14:textId="77777777" w:rsidR="00650331" w:rsidRDefault="00650331" w:rsidP="00650331"/>
    <w:p w14:paraId="4CB803AC" w14:textId="77777777" w:rsidR="00650331" w:rsidRPr="00650331" w:rsidRDefault="00650331" w:rsidP="00650331"/>
    <w:sdt>
      <w:sdtPr>
        <w:rPr>
          <w:rFonts w:ascii="Times New Roman" w:eastAsiaTheme="minorEastAsia" w:hAnsi="Times New Roman" w:cstheme="minorBidi"/>
          <w:color w:val="auto"/>
          <w:kern w:val="2"/>
          <w:sz w:val="26"/>
          <w:szCs w:val="22"/>
          <w:lang w:val="vi-VN"/>
          <w14:ligatures w14:val="standardContextual"/>
        </w:rPr>
        <w:id w:val="9799555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CCF890" w14:textId="621D6839" w:rsidR="00650331" w:rsidRPr="00650331" w:rsidRDefault="00650331" w:rsidP="00650331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</w:pPr>
          <w:r w:rsidRPr="00650331"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  <w:lang w:val="vi-VN"/>
            </w:rPr>
            <w:t>Mục lục</w:t>
          </w:r>
        </w:p>
        <w:p w14:paraId="583CEFA7" w14:textId="63D38D01" w:rsidR="00730943" w:rsidRDefault="00650331">
          <w:pPr>
            <w:pStyle w:val="TOC1"/>
            <w:tabs>
              <w:tab w:val="right" w:leader="dot" w:pos="9061"/>
            </w:tabs>
            <w:rPr>
              <w:rFonts w:asciiTheme="minorHAnsi" w:hAnsiTheme="minorHAns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13654" w:history="1">
            <w:r w:rsidR="00730943" w:rsidRPr="007A0FE1">
              <w:rPr>
                <w:rStyle w:val="Hyperlink"/>
                <w:noProof/>
                <w:lang w:val="vi-VN"/>
              </w:rPr>
              <w:t xml:space="preserve">Chương 1: </w:t>
            </w:r>
            <w:r w:rsidR="00730943" w:rsidRPr="007A0FE1">
              <w:rPr>
                <w:rStyle w:val="Hyperlink"/>
                <w:noProof/>
              </w:rPr>
              <w:t>Giới Thiệu</w:t>
            </w:r>
            <w:r w:rsidR="00730943">
              <w:rPr>
                <w:noProof/>
                <w:webHidden/>
              </w:rPr>
              <w:tab/>
            </w:r>
            <w:r w:rsidR="00730943">
              <w:rPr>
                <w:noProof/>
                <w:webHidden/>
              </w:rPr>
              <w:fldChar w:fldCharType="begin"/>
            </w:r>
            <w:r w:rsidR="00730943">
              <w:rPr>
                <w:noProof/>
                <w:webHidden/>
              </w:rPr>
              <w:instrText xml:space="preserve"> PAGEREF _Toc213913654 \h </w:instrText>
            </w:r>
            <w:r w:rsidR="00730943">
              <w:rPr>
                <w:noProof/>
                <w:webHidden/>
              </w:rPr>
            </w:r>
            <w:r w:rsidR="00730943">
              <w:rPr>
                <w:noProof/>
                <w:webHidden/>
              </w:rPr>
              <w:fldChar w:fldCharType="separate"/>
            </w:r>
            <w:r w:rsidR="00730943">
              <w:rPr>
                <w:noProof/>
                <w:webHidden/>
              </w:rPr>
              <w:t>3</w:t>
            </w:r>
            <w:r w:rsidR="00730943">
              <w:rPr>
                <w:noProof/>
                <w:webHidden/>
              </w:rPr>
              <w:fldChar w:fldCharType="end"/>
            </w:r>
          </w:hyperlink>
        </w:p>
        <w:p w14:paraId="34C2B35C" w14:textId="226EA587" w:rsidR="00730943" w:rsidRDefault="00730943">
          <w:pPr>
            <w:pStyle w:val="TOC2"/>
            <w:tabs>
              <w:tab w:val="right" w:leader="dot" w:pos="9061"/>
            </w:tabs>
            <w:ind w:left="520"/>
            <w:rPr>
              <w:rFonts w:asciiTheme="minorHAnsi" w:hAnsiTheme="minorHAnsi"/>
              <w:noProof/>
              <w:sz w:val="24"/>
              <w:szCs w:val="24"/>
            </w:rPr>
          </w:pPr>
          <w:hyperlink w:anchor="_Toc213913655" w:history="1">
            <w:r w:rsidRPr="007A0FE1">
              <w:rPr>
                <w:rStyle w:val="Hyperlink"/>
                <w:noProof/>
                <w:lang w:val="vi-VN"/>
              </w:rPr>
              <w:t xml:space="preserve">1.1 </w:t>
            </w:r>
            <w:r w:rsidRPr="007A0FE1">
              <w:rPr>
                <w:rStyle w:val="Hyperlink"/>
                <w:noProof/>
              </w:rPr>
              <w:t>Tên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79429" w14:textId="30CA9892" w:rsidR="00730943" w:rsidRDefault="00730943">
          <w:pPr>
            <w:pStyle w:val="TOC2"/>
            <w:tabs>
              <w:tab w:val="right" w:leader="dot" w:pos="9061"/>
            </w:tabs>
            <w:ind w:left="520"/>
            <w:rPr>
              <w:rFonts w:asciiTheme="minorHAnsi" w:hAnsiTheme="minorHAnsi"/>
              <w:noProof/>
              <w:sz w:val="24"/>
              <w:szCs w:val="24"/>
            </w:rPr>
          </w:pPr>
          <w:hyperlink w:anchor="_Toc213913656" w:history="1">
            <w:r w:rsidRPr="007A0FE1">
              <w:rPr>
                <w:rStyle w:val="Hyperlink"/>
                <w:noProof/>
                <w:lang w:val="vi-VN"/>
              </w:rPr>
              <w:t xml:space="preserve">1.2. </w:t>
            </w:r>
            <w:r w:rsidRPr="007A0FE1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BA42A" w14:textId="664743B4" w:rsidR="00730943" w:rsidRDefault="00730943">
          <w:pPr>
            <w:pStyle w:val="TOC2"/>
            <w:tabs>
              <w:tab w:val="right" w:leader="dot" w:pos="9061"/>
            </w:tabs>
            <w:ind w:left="520"/>
            <w:rPr>
              <w:rFonts w:asciiTheme="minorHAnsi" w:hAnsiTheme="minorHAnsi"/>
              <w:noProof/>
              <w:sz w:val="24"/>
              <w:szCs w:val="24"/>
            </w:rPr>
          </w:pPr>
          <w:hyperlink w:anchor="_Toc213913657" w:history="1">
            <w:r w:rsidRPr="007A0FE1">
              <w:rPr>
                <w:rStyle w:val="Hyperlink"/>
                <w:noProof/>
                <w:lang w:val="vi-VN"/>
              </w:rPr>
              <w:t xml:space="preserve">1.3. </w:t>
            </w:r>
            <w:r w:rsidRPr="007A0FE1">
              <w:rPr>
                <w:rStyle w:val="Hyperlink"/>
                <w:noProof/>
              </w:rPr>
              <w:t>Giới Hạng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5ACBB" w14:textId="4C4C4872" w:rsidR="00730943" w:rsidRDefault="00730943">
          <w:pPr>
            <w:pStyle w:val="TOC2"/>
            <w:tabs>
              <w:tab w:val="right" w:leader="dot" w:pos="9061"/>
            </w:tabs>
            <w:ind w:left="520"/>
            <w:rPr>
              <w:rFonts w:asciiTheme="minorHAnsi" w:hAnsiTheme="minorHAnsi"/>
              <w:noProof/>
              <w:sz w:val="24"/>
              <w:szCs w:val="24"/>
            </w:rPr>
          </w:pPr>
          <w:hyperlink w:anchor="_Toc213913658" w:history="1">
            <w:r w:rsidRPr="007A0FE1">
              <w:rPr>
                <w:rStyle w:val="Hyperlink"/>
                <w:noProof/>
                <w:lang w:val="vi-VN"/>
              </w:rPr>
              <w:t xml:space="preserve">1.4 </w:t>
            </w:r>
            <w:r w:rsidRPr="007A0FE1">
              <w:rPr>
                <w:rStyle w:val="Hyperlink"/>
                <w:noProof/>
              </w:rPr>
              <w:t>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07B17" w14:textId="58A21D18" w:rsidR="00730943" w:rsidRDefault="00730943">
          <w:pPr>
            <w:pStyle w:val="TOC2"/>
            <w:tabs>
              <w:tab w:val="right" w:leader="dot" w:pos="9061"/>
            </w:tabs>
            <w:ind w:left="520"/>
            <w:rPr>
              <w:rFonts w:asciiTheme="minorHAnsi" w:hAnsiTheme="minorHAnsi"/>
              <w:noProof/>
              <w:sz w:val="24"/>
              <w:szCs w:val="24"/>
            </w:rPr>
          </w:pPr>
          <w:hyperlink w:anchor="_Toc213913659" w:history="1">
            <w:r w:rsidRPr="007A0FE1">
              <w:rPr>
                <w:rStyle w:val="Hyperlink"/>
                <w:noProof/>
              </w:rPr>
              <w:t>1.5 Mục Đích Nguyên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F169F" w14:textId="4AE76C8D" w:rsidR="00730943" w:rsidRDefault="00730943">
          <w:pPr>
            <w:pStyle w:val="TOC1"/>
            <w:tabs>
              <w:tab w:val="right" w:leader="dot" w:pos="9061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3913660" w:history="1">
            <w:r w:rsidRPr="007A0FE1">
              <w:rPr>
                <w:rStyle w:val="Hyperlink"/>
                <w:noProof/>
                <w:lang w:val="vi-VN"/>
              </w:rPr>
              <w:t>Chương 2: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38F80" w14:textId="41A5E0A3" w:rsidR="00730943" w:rsidRDefault="00730943">
          <w:pPr>
            <w:pStyle w:val="TOC2"/>
            <w:tabs>
              <w:tab w:val="right" w:leader="dot" w:pos="9061"/>
            </w:tabs>
            <w:ind w:left="520"/>
            <w:rPr>
              <w:rFonts w:asciiTheme="minorHAnsi" w:hAnsiTheme="minorHAnsi"/>
              <w:noProof/>
              <w:sz w:val="24"/>
              <w:szCs w:val="24"/>
            </w:rPr>
          </w:pPr>
          <w:hyperlink w:anchor="_Toc213913661" w:history="1">
            <w:r w:rsidRPr="007A0FE1">
              <w:rPr>
                <w:rStyle w:val="Hyperlink"/>
                <w:noProof/>
              </w:rPr>
              <w:t>2.1 Giới thiệu về Ngôn Ngữ Lập Trình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5151E" w14:textId="22B20AE6" w:rsidR="00730943" w:rsidRDefault="00730943">
          <w:pPr>
            <w:pStyle w:val="TOC2"/>
            <w:tabs>
              <w:tab w:val="right" w:leader="dot" w:pos="9061"/>
            </w:tabs>
            <w:ind w:left="520"/>
            <w:rPr>
              <w:rFonts w:asciiTheme="minorHAnsi" w:hAnsiTheme="minorHAnsi"/>
              <w:noProof/>
              <w:sz w:val="24"/>
              <w:szCs w:val="24"/>
            </w:rPr>
          </w:pPr>
          <w:hyperlink w:anchor="_Toc213913662" w:history="1">
            <w:r w:rsidRPr="007A0FE1">
              <w:rPr>
                <w:rStyle w:val="Hyperlink"/>
                <w:noProof/>
              </w:rPr>
              <w:t>2.2 Mô hình Client-Server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7DDCA" w14:textId="208ABFE8" w:rsidR="00730943" w:rsidRDefault="00730943">
          <w:pPr>
            <w:pStyle w:val="TOC2"/>
            <w:tabs>
              <w:tab w:val="right" w:leader="dot" w:pos="9061"/>
            </w:tabs>
            <w:ind w:left="520"/>
            <w:rPr>
              <w:rFonts w:asciiTheme="minorHAnsi" w:hAnsiTheme="minorHAnsi"/>
              <w:noProof/>
              <w:sz w:val="24"/>
              <w:szCs w:val="24"/>
            </w:rPr>
          </w:pPr>
          <w:hyperlink w:anchor="_Toc213913663" w:history="1">
            <w:r w:rsidRPr="007A0FE1">
              <w:rPr>
                <w:rStyle w:val="Hyperlink"/>
                <w:noProof/>
              </w:rPr>
              <w:t>2.3 Công nghệ WebSocket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46993" w14:textId="0951D91C" w:rsidR="00730943" w:rsidRDefault="00730943">
          <w:pPr>
            <w:pStyle w:val="TOC2"/>
            <w:tabs>
              <w:tab w:val="right" w:leader="dot" w:pos="9061"/>
            </w:tabs>
            <w:ind w:left="520"/>
            <w:rPr>
              <w:rFonts w:asciiTheme="minorHAnsi" w:hAnsiTheme="minorHAnsi"/>
              <w:noProof/>
              <w:sz w:val="24"/>
              <w:szCs w:val="24"/>
            </w:rPr>
          </w:pPr>
          <w:hyperlink w:anchor="_Toc213913664" w:history="1">
            <w:r w:rsidRPr="007A0FE1">
              <w:rPr>
                <w:rStyle w:val="Hyperlink"/>
                <w:noProof/>
              </w:rPr>
              <w:t>2.4 Lập trình Bất đồng bộ (asyncio)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2E20D" w14:textId="1962F119" w:rsidR="00730943" w:rsidRDefault="00730943">
          <w:pPr>
            <w:pStyle w:val="TOC2"/>
            <w:tabs>
              <w:tab w:val="right" w:leader="dot" w:pos="9061"/>
            </w:tabs>
            <w:ind w:left="520"/>
            <w:rPr>
              <w:rFonts w:asciiTheme="minorHAnsi" w:hAnsiTheme="minorHAnsi"/>
              <w:noProof/>
              <w:sz w:val="24"/>
              <w:szCs w:val="24"/>
            </w:rPr>
          </w:pPr>
          <w:hyperlink w:anchor="_Toc213913665" w:history="1">
            <w:r w:rsidRPr="007A0FE1">
              <w:rPr>
                <w:rStyle w:val="Hyperlink"/>
                <w:noProof/>
              </w:rPr>
              <w:t>2.5 Giao diện người dùng (GUI) và (tkinter)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6E8A9" w14:textId="2C644E73" w:rsidR="00730943" w:rsidRDefault="00730943">
          <w:pPr>
            <w:pStyle w:val="TOC2"/>
            <w:tabs>
              <w:tab w:val="right" w:leader="dot" w:pos="9061"/>
            </w:tabs>
            <w:ind w:left="520"/>
            <w:rPr>
              <w:rFonts w:asciiTheme="minorHAnsi" w:hAnsiTheme="minorHAnsi"/>
              <w:noProof/>
              <w:sz w:val="24"/>
              <w:szCs w:val="24"/>
            </w:rPr>
          </w:pPr>
          <w:hyperlink w:anchor="_Toc213913666" w:history="1">
            <w:r w:rsidRPr="007A0FE1">
              <w:rPr>
                <w:rStyle w:val="Hyperlink"/>
                <w:noProof/>
              </w:rPr>
              <w:t>2.6 Định dạng trao đổi Dữ liệu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8705C" w14:textId="021AD107" w:rsidR="00730943" w:rsidRDefault="00730943">
          <w:pPr>
            <w:pStyle w:val="TOC2"/>
            <w:tabs>
              <w:tab w:val="right" w:leader="dot" w:pos="9061"/>
            </w:tabs>
            <w:ind w:left="520"/>
            <w:rPr>
              <w:rFonts w:asciiTheme="minorHAnsi" w:hAnsiTheme="minorHAnsi"/>
              <w:noProof/>
              <w:sz w:val="24"/>
              <w:szCs w:val="24"/>
            </w:rPr>
          </w:pPr>
          <w:hyperlink w:anchor="_Toc213913667" w:history="1">
            <w:r w:rsidRPr="007A0FE1">
              <w:rPr>
                <w:rStyle w:val="Hyperlink"/>
                <w:noProof/>
              </w:rPr>
              <w:t>2.7 Thuật toán Cờ Caro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B6C83" w14:textId="0D8B78E1" w:rsidR="006C5560" w:rsidRPr="00650331" w:rsidRDefault="00650331" w:rsidP="00650331">
          <w:r>
            <w:rPr>
              <w:b/>
              <w:bCs/>
              <w:lang w:val="vi-VN"/>
            </w:rPr>
            <w:fldChar w:fldCharType="end"/>
          </w:r>
        </w:p>
      </w:sdtContent>
    </w:sdt>
    <w:p w14:paraId="60D54F37" w14:textId="64DFC6DD" w:rsidR="00277AAB" w:rsidRPr="006C5560" w:rsidRDefault="00000000">
      <w:pPr>
        <w:pStyle w:val="Heading1"/>
        <w:jc w:val="center"/>
        <w:rPr>
          <w:sz w:val="40"/>
          <w:szCs w:val="40"/>
        </w:rPr>
      </w:pPr>
      <w:bookmarkStart w:id="2" w:name="_Toc213913654"/>
      <w:r>
        <w:rPr>
          <w:sz w:val="40"/>
          <w:szCs w:val="40"/>
          <w:lang w:val="vi-VN"/>
        </w:rPr>
        <w:t xml:space="preserve">Chương 1: </w:t>
      </w:r>
      <w:bookmarkEnd w:id="0"/>
      <w:bookmarkEnd w:id="1"/>
      <w:proofErr w:type="spellStart"/>
      <w:r w:rsidR="006C5560">
        <w:rPr>
          <w:sz w:val="40"/>
          <w:szCs w:val="40"/>
        </w:rPr>
        <w:t>Giới</w:t>
      </w:r>
      <w:proofErr w:type="spellEnd"/>
      <w:r w:rsidR="006C5560">
        <w:rPr>
          <w:sz w:val="40"/>
          <w:szCs w:val="40"/>
        </w:rPr>
        <w:t xml:space="preserve"> </w:t>
      </w:r>
      <w:proofErr w:type="spellStart"/>
      <w:r w:rsidR="006C5560">
        <w:rPr>
          <w:sz w:val="40"/>
          <w:szCs w:val="40"/>
        </w:rPr>
        <w:t>Thiệu</w:t>
      </w:r>
      <w:bookmarkEnd w:id="2"/>
      <w:proofErr w:type="spellEnd"/>
    </w:p>
    <w:p w14:paraId="724CEABC" w14:textId="452F38BD" w:rsidR="00277AAB" w:rsidRDefault="00000000">
      <w:pPr>
        <w:pStyle w:val="Heading2"/>
        <w:rPr>
          <w:lang w:val="vi-VN"/>
        </w:rPr>
      </w:pPr>
      <w:bookmarkStart w:id="3" w:name="_Toc31879"/>
      <w:bookmarkStart w:id="4" w:name="_Toc9431"/>
      <w:bookmarkStart w:id="5" w:name="_Toc213913655"/>
      <w:r>
        <w:rPr>
          <w:lang w:val="vi-VN"/>
        </w:rPr>
        <w:t xml:space="preserve">1.1 </w:t>
      </w:r>
      <w:bookmarkEnd w:id="3"/>
      <w:bookmarkEnd w:id="4"/>
      <w:proofErr w:type="spellStart"/>
      <w:r w:rsidR="006C5560" w:rsidRPr="006C5560">
        <w:t>Tên</w:t>
      </w:r>
      <w:proofErr w:type="spellEnd"/>
      <w:r w:rsidR="006C5560" w:rsidRPr="006C5560">
        <w:t xml:space="preserve"> </w:t>
      </w:r>
      <w:proofErr w:type="spellStart"/>
      <w:r w:rsidR="006C5560" w:rsidRPr="006C5560">
        <w:t>Đề</w:t>
      </w:r>
      <w:proofErr w:type="spellEnd"/>
      <w:r w:rsidR="006C5560" w:rsidRPr="006C5560">
        <w:t xml:space="preserve"> Tài</w:t>
      </w:r>
      <w:bookmarkEnd w:id="5"/>
    </w:p>
    <w:p w14:paraId="5186C556" w14:textId="22A41606" w:rsidR="00277AAB" w:rsidRDefault="00000000" w:rsidP="006C5560">
      <w:pPr>
        <w:pStyle w:val="NormalWeb"/>
        <w:numPr>
          <w:ilvl w:val="0"/>
          <w:numId w:val="0"/>
        </w:numPr>
        <w:tabs>
          <w:tab w:val="left" w:pos="315"/>
        </w:tabs>
        <w:spacing w:line="360" w:lineRule="auto"/>
        <w:jc w:val="both"/>
      </w:pPr>
      <w:r>
        <w:rPr>
          <w:lang w:val="vi-VN"/>
        </w:rPr>
        <w:tab/>
      </w:r>
      <w:proofErr w:type="spellStart"/>
      <w:r w:rsidR="006C5560" w:rsidRPr="006C5560">
        <w:t>Lập</w:t>
      </w:r>
      <w:proofErr w:type="spellEnd"/>
      <w:r w:rsidR="006C5560" w:rsidRPr="006C5560">
        <w:t xml:space="preserve"> </w:t>
      </w:r>
      <w:proofErr w:type="spellStart"/>
      <w:r w:rsidR="006C5560" w:rsidRPr="006C5560">
        <w:t>trình</w:t>
      </w:r>
      <w:proofErr w:type="spellEnd"/>
      <w:r w:rsidR="006C5560" w:rsidRPr="006C5560">
        <w:t xml:space="preserve"> game </w:t>
      </w:r>
      <w:proofErr w:type="spellStart"/>
      <w:r w:rsidR="006C5560" w:rsidRPr="006C5560">
        <w:t>Cờ</w:t>
      </w:r>
      <w:proofErr w:type="spellEnd"/>
      <w:r w:rsidR="006C5560" w:rsidRPr="006C5560">
        <w:t xml:space="preserve"> Caro online </w:t>
      </w:r>
      <w:proofErr w:type="spellStart"/>
      <w:r w:rsidR="006C5560" w:rsidRPr="006C5560">
        <w:t>theo</w:t>
      </w:r>
      <w:proofErr w:type="spellEnd"/>
      <w:r w:rsidR="006C5560" w:rsidRPr="006C5560">
        <w:t xml:space="preserve"> </w:t>
      </w:r>
      <w:proofErr w:type="spellStart"/>
      <w:r w:rsidR="006C5560" w:rsidRPr="006C5560">
        <w:t>mô</w:t>
      </w:r>
      <w:proofErr w:type="spellEnd"/>
      <w:r w:rsidR="006C5560" w:rsidRPr="006C5560">
        <w:t xml:space="preserve"> </w:t>
      </w:r>
      <w:proofErr w:type="spellStart"/>
      <w:r w:rsidR="006C5560" w:rsidRPr="006C5560">
        <w:t>hình</w:t>
      </w:r>
      <w:proofErr w:type="spellEnd"/>
      <w:r w:rsidR="006C5560" w:rsidRPr="006C5560">
        <w:t xml:space="preserve"> Client-Server</w:t>
      </w:r>
      <w:r>
        <w:t xml:space="preserve"> </w:t>
      </w:r>
    </w:p>
    <w:p w14:paraId="3A4D4790" w14:textId="77777777" w:rsidR="00277AAB" w:rsidRDefault="00277AAB">
      <w:pPr>
        <w:pStyle w:val="NormalWeb"/>
        <w:numPr>
          <w:ilvl w:val="0"/>
          <w:numId w:val="0"/>
        </w:numPr>
        <w:ind w:firstLine="720"/>
        <w:jc w:val="both"/>
      </w:pPr>
    </w:p>
    <w:p w14:paraId="41BF388D" w14:textId="0C44E6A7" w:rsidR="00277AAB" w:rsidRDefault="00000000">
      <w:pPr>
        <w:pStyle w:val="Heading2"/>
      </w:pPr>
      <w:bookmarkStart w:id="6" w:name="_Toc21058"/>
      <w:bookmarkStart w:id="7" w:name="_Toc17695"/>
      <w:bookmarkStart w:id="8" w:name="_Toc213913656"/>
      <w:r>
        <w:rPr>
          <w:lang w:val="vi-VN"/>
        </w:rPr>
        <w:lastRenderedPageBreak/>
        <w:t xml:space="preserve">1.2. </w:t>
      </w:r>
      <w:bookmarkEnd w:id="6"/>
      <w:bookmarkEnd w:id="7"/>
      <w:proofErr w:type="spellStart"/>
      <w:r w:rsidR="006C5560" w:rsidRPr="006C5560">
        <w:t>Giới</w:t>
      </w:r>
      <w:proofErr w:type="spellEnd"/>
      <w:r w:rsidR="006C5560" w:rsidRPr="006C5560">
        <w:t xml:space="preserve"> </w:t>
      </w:r>
      <w:proofErr w:type="spellStart"/>
      <w:r w:rsidR="006C5560" w:rsidRPr="006C5560">
        <w:t>Thiệu</w:t>
      </w:r>
      <w:bookmarkEnd w:id="8"/>
      <w:proofErr w:type="spellEnd"/>
    </w:p>
    <w:p w14:paraId="547998FA" w14:textId="77777777" w:rsidR="006C5560" w:rsidRPr="006C5560" w:rsidRDefault="006C5560" w:rsidP="006C5560">
      <w:proofErr w:type="spellStart"/>
      <w:r w:rsidRPr="006C5560">
        <w:t>Cờ</w:t>
      </w:r>
      <w:proofErr w:type="spellEnd"/>
      <w:r w:rsidRPr="006C5560">
        <w:t xml:space="preserve"> Caro (</w:t>
      </w:r>
      <w:proofErr w:type="spellStart"/>
      <w:r w:rsidRPr="006C5560">
        <w:t>Gomoku</w:t>
      </w:r>
      <w:proofErr w:type="spellEnd"/>
      <w:r w:rsidRPr="006C5560">
        <w:t xml:space="preserve">) </w:t>
      </w:r>
      <w:proofErr w:type="spellStart"/>
      <w:r w:rsidRPr="006C5560">
        <w:t>là</w:t>
      </w:r>
      <w:proofErr w:type="spellEnd"/>
      <w:r w:rsidRPr="006C5560">
        <w:t xml:space="preserve"> </w:t>
      </w:r>
      <w:proofErr w:type="spellStart"/>
      <w:r w:rsidRPr="006C5560">
        <w:t>một</w:t>
      </w:r>
      <w:proofErr w:type="spellEnd"/>
      <w:r w:rsidRPr="006C5560">
        <w:t xml:space="preserve"> </w:t>
      </w:r>
      <w:proofErr w:type="spellStart"/>
      <w:r w:rsidRPr="006C5560">
        <w:t>trò</w:t>
      </w:r>
      <w:proofErr w:type="spellEnd"/>
      <w:r w:rsidRPr="006C5560">
        <w:t xml:space="preserve"> </w:t>
      </w:r>
      <w:proofErr w:type="spellStart"/>
      <w:r w:rsidRPr="006C5560">
        <w:t>chơi</w:t>
      </w:r>
      <w:proofErr w:type="spellEnd"/>
      <w:r w:rsidRPr="006C5560">
        <w:t xml:space="preserve"> </w:t>
      </w:r>
      <w:proofErr w:type="spellStart"/>
      <w:r w:rsidRPr="006C5560">
        <w:t>trí</w:t>
      </w:r>
      <w:proofErr w:type="spellEnd"/>
      <w:r w:rsidRPr="006C5560">
        <w:t xml:space="preserve"> </w:t>
      </w:r>
      <w:proofErr w:type="spellStart"/>
      <w:r w:rsidRPr="006C5560">
        <w:t>tuệ</w:t>
      </w:r>
      <w:proofErr w:type="spellEnd"/>
      <w:r w:rsidRPr="006C5560">
        <w:t xml:space="preserve"> </w:t>
      </w:r>
      <w:proofErr w:type="spellStart"/>
      <w:r w:rsidRPr="006C5560">
        <w:t>cổ</w:t>
      </w:r>
      <w:proofErr w:type="spellEnd"/>
      <w:r w:rsidRPr="006C5560">
        <w:t xml:space="preserve"> </w:t>
      </w:r>
      <w:proofErr w:type="spellStart"/>
      <w:r w:rsidRPr="006C5560">
        <w:t>điển</w:t>
      </w:r>
      <w:proofErr w:type="spellEnd"/>
      <w:r w:rsidRPr="006C5560">
        <w:t xml:space="preserve"> </w:t>
      </w:r>
      <w:proofErr w:type="spellStart"/>
      <w:r w:rsidRPr="006C5560">
        <w:t>và</w:t>
      </w:r>
      <w:proofErr w:type="spellEnd"/>
      <w:r w:rsidRPr="006C5560">
        <w:t xml:space="preserve"> </w:t>
      </w:r>
      <w:proofErr w:type="spellStart"/>
      <w:r w:rsidRPr="006C5560">
        <w:t>phổ</w:t>
      </w:r>
      <w:proofErr w:type="spellEnd"/>
      <w:r w:rsidRPr="006C5560">
        <w:t xml:space="preserve"> </w:t>
      </w:r>
      <w:proofErr w:type="spellStart"/>
      <w:r w:rsidRPr="006C5560">
        <w:t>biến</w:t>
      </w:r>
      <w:proofErr w:type="spellEnd"/>
      <w:r w:rsidRPr="006C5560">
        <w:t xml:space="preserve">, </w:t>
      </w:r>
      <w:proofErr w:type="spellStart"/>
      <w:r w:rsidRPr="006C5560">
        <w:t>được</w:t>
      </w:r>
      <w:proofErr w:type="spellEnd"/>
      <w:r w:rsidRPr="006C5560">
        <w:t xml:space="preserve"> </w:t>
      </w:r>
      <w:proofErr w:type="spellStart"/>
      <w:r w:rsidRPr="006C5560">
        <w:t>yêu</w:t>
      </w:r>
      <w:proofErr w:type="spellEnd"/>
      <w:r w:rsidRPr="006C5560">
        <w:t xml:space="preserve"> </w:t>
      </w:r>
      <w:proofErr w:type="spellStart"/>
      <w:r w:rsidRPr="006C5560">
        <w:t>thích</w:t>
      </w:r>
      <w:proofErr w:type="spellEnd"/>
      <w:r w:rsidRPr="006C5560">
        <w:t xml:space="preserve"> </w:t>
      </w:r>
      <w:proofErr w:type="spellStart"/>
      <w:r w:rsidRPr="006C5560">
        <w:t>bởi</w:t>
      </w:r>
      <w:proofErr w:type="spellEnd"/>
      <w:r w:rsidRPr="006C5560">
        <w:t xml:space="preserve"> </w:t>
      </w:r>
      <w:proofErr w:type="spellStart"/>
      <w:r w:rsidRPr="006C5560">
        <w:t>nhiều</w:t>
      </w:r>
      <w:proofErr w:type="spellEnd"/>
      <w:r w:rsidRPr="006C5560">
        <w:t xml:space="preserve"> </w:t>
      </w:r>
      <w:proofErr w:type="spellStart"/>
      <w:r w:rsidRPr="006C5560">
        <w:t>thế</w:t>
      </w:r>
      <w:proofErr w:type="spellEnd"/>
      <w:r w:rsidRPr="006C5560">
        <w:t xml:space="preserve"> </w:t>
      </w:r>
      <w:proofErr w:type="spellStart"/>
      <w:r w:rsidRPr="006C5560">
        <w:t>hệ</w:t>
      </w:r>
      <w:proofErr w:type="spellEnd"/>
      <w:r w:rsidRPr="006C5560">
        <w:t xml:space="preserve"> </w:t>
      </w:r>
      <w:proofErr w:type="spellStart"/>
      <w:r w:rsidRPr="006C5560">
        <w:t>nhờ</w:t>
      </w:r>
      <w:proofErr w:type="spellEnd"/>
      <w:r w:rsidRPr="006C5560">
        <w:t xml:space="preserve"> </w:t>
      </w:r>
      <w:proofErr w:type="spellStart"/>
      <w:r w:rsidRPr="006C5560">
        <w:t>vào</w:t>
      </w:r>
      <w:proofErr w:type="spellEnd"/>
      <w:r w:rsidRPr="006C5560">
        <w:t xml:space="preserve"> </w:t>
      </w:r>
      <w:proofErr w:type="spellStart"/>
      <w:r w:rsidRPr="006C5560">
        <w:t>luật</w:t>
      </w:r>
      <w:proofErr w:type="spellEnd"/>
      <w:r w:rsidRPr="006C5560">
        <w:t xml:space="preserve"> </w:t>
      </w:r>
      <w:proofErr w:type="spellStart"/>
      <w:r w:rsidRPr="006C5560">
        <w:t>chơi</w:t>
      </w:r>
      <w:proofErr w:type="spellEnd"/>
      <w:r w:rsidRPr="006C5560">
        <w:t xml:space="preserve"> </w:t>
      </w:r>
      <w:proofErr w:type="spellStart"/>
      <w:r w:rsidRPr="006C5560">
        <w:t>đơn</w:t>
      </w:r>
      <w:proofErr w:type="spellEnd"/>
      <w:r w:rsidRPr="006C5560">
        <w:t xml:space="preserve"> </w:t>
      </w:r>
      <w:proofErr w:type="spellStart"/>
      <w:r w:rsidRPr="006C5560">
        <w:t>giản</w:t>
      </w:r>
      <w:proofErr w:type="spellEnd"/>
      <w:r w:rsidRPr="006C5560">
        <w:t xml:space="preserve"> </w:t>
      </w:r>
      <w:proofErr w:type="spellStart"/>
      <w:r w:rsidRPr="006C5560">
        <w:t>nhưng</w:t>
      </w:r>
      <w:proofErr w:type="spellEnd"/>
      <w:r w:rsidRPr="006C5560">
        <w:t xml:space="preserve"> </w:t>
      </w:r>
      <w:proofErr w:type="spellStart"/>
      <w:r w:rsidRPr="006C5560">
        <w:t>đầy</w:t>
      </w:r>
      <w:proofErr w:type="spellEnd"/>
      <w:r w:rsidRPr="006C5560">
        <w:t xml:space="preserve"> </w:t>
      </w:r>
      <w:proofErr w:type="spellStart"/>
      <w:r w:rsidRPr="006C5560">
        <w:t>tính</w:t>
      </w:r>
      <w:proofErr w:type="spellEnd"/>
      <w:r w:rsidRPr="006C5560">
        <w:t xml:space="preserve"> </w:t>
      </w:r>
      <w:proofErr w:type="spellStart"/>
      <w:r w:rsidRPr="006C5560">
        <w:t>chiến</w:t>
      </w:r>
      <w:proofErr w:type="spellEnd"/>
      <w:r w:rsidRPr="006C5560">
        <w:t xml:space="preserve"> </w:t>
      </w:r>
      <w:proofErr w:type="spellStart"/>
      <w:r w:rsidRPr="006C5560">
        <w:t>thuật</w:t>
      </w:r>
      <w:proofErr w:type="spellEnd"/>
      <w:r w:rsidRPr="006C5560">
        <w:t xml:space="preserve">. Trong </w:t>
      </w:r>
      <w:proofErr w:type="spellStart"/>
      <w:r w:rsidRPr="006C5560">
        <w:t>bối</w:t>
      </w:r>
      <w:proofErr w:type="spellEnd"/>
      <w:r w:rsidRPr="006C5560">
        <w:t xml:space="preserve"> </w:t>
      </w:r>
      <w:proofErr w:type="spellStart"/>
      <w:r w:rsidRPr="006C5560">
        <w:t>cảnh</w:t>
      </w:r>
      <w:proofErr w:type="spellEnd"/>
      <w:r w:rsidRPr="006C5560">
        <w:t xml:space="preserve"> </w:t>
      </w:r>
      <w:proofErr w:type="spellStart"/>
      <w:r w:rsidRPr="006C5560">
        <w:t>công</w:t>
      </w:r>
      <w:proofErr w:type="spellEnd"/>
      <w:r w:rsidRPr="006C5560">
        <w:t xml:space="preserve"> </w:t>
      </w:r>
      <w:proofErr w:type="spellStart"/>
      <w:r w:rsidRPr="006C5560">
        <w:t>nghệ</w:t>
      </w:r>
      <w:proofErr w:type="spellEnd"/>
      <w:r w:rsidRPr="006C5560">
        <w:t xml:space="preserve"> </w:t>
      </w:r>
      <w:proofErr w:type="spellStart"/>
      <w:r w:rsidRPr="006C5560">
        <w:t>thông</w:t>
      </w:r>
      <w:proofErr w:type="spellEnd"/>
      <w:r w:rsidRPr="006C5560">
        <w:t xml:space="preserve"> tin </w:t>
      </w:r>
      <w:proofErr w:type="spellStart"/>
      <w:r w:rsidRPr="006C5560">
        <w:t>và</w:t>
      </w:r>
      <w:proofErr w:type="spellEnd"/>
      <w:r w:rsidRPr="006C5560">
        <w:t xml:space="preserve"> Internet </w:t>
      </w:r>
      <w:proofErr w:type="spellStart"/>
      <w:r w:rsidRPr="006C5560">
        <w:t>phát</w:t>
      </w:r>
      <w:proofErr w:type="spellEnd"/>
      <w:r w:rsidRPr="006C5560">
        <w:t xml:space="preserve"> </w:t>
      </w:r>
      <w:proofErr w:type="spellStart"/>
      <w:r w:rsidRPr="006C5560">
        <w:t>triển</w:t>
      </w:r>
      <w:proofErr w:type="spellEnd"/>
      <w:r w:rsidRPr="006C5560">
        <w:t xml:space="preserve"> </w:t>
      </w:r>
      <w:proofErr w:type="spellStart"/>
      <w:r w:rsidRPr="006C5560">
        <w:t>mạnh</w:t>
      </w:r>
      <w:proofErr w:type="spellEnd"/>
      <w:r w:rsidRPr="006C5560">
        <w:t xml:space="preserve"> </w:t>
      </w:r>
      <w:proofErr w:type="spellStart"/>
      <w:r w:rsidRPr="006C5560">
        <w:t>mẽ</w:t>
      </w:r>
      <w:proofErr w:type="spellEnd"/>
      <w:r w:rsidRPr="006C5560">
        <w:t xml:space="preserve">, </w:t>
      </w:r>
      <w:proofErr w:type="spellStart"/>
      <w:r w:rsidRPr="006C5560">
        <w:t>nhu</w:t>
      </w:r>
      <w:proofErr w:type="spellEnd"/>
      <w:r w:rsidRPr="006C5560">
        <w:t xml:space="preserve"> </w:t>
      </w:r>
      <w:proofErr w:type="spellStart"/>
      <w:r w:rsidRPr="006C5560">
        <w:t>cầu</w:t>
      </w:r>
      <w:proofErr w:type="spellEnd"/>
      <w:r w:rsidRPr="006C5560">
        <w:t xml:space="preserve"> </w:t>
      </w:r>
      <w:proofErr w:type="spellStart"/>
      <w:r w:rsidRPr="006C5560">
        <w:t>giải</w:t>
      </w:r>
      <w:proofErr w:type="spellEnd"/>
      <w:r w:rsidRPr="006C5560">
        <w:t xml:space="preserve"> </w:t>
      </w:r>
      <w:proofErr w:type="spellStart"/>
      <w:r w:rsidRPr="006C5560">
        <w:t>trí</w:t>
      </w:r>
      <w:proofErr w:type="spellEnd"/>
      <w:r w:rsidRPr="006C5560">
        <w:t xml:space="preserve"> </w:t>
      </w:r>
      <w:proofErr w:type="spellStart"/>
      <w:r w:rsidRPr="006C5560">
        <w:t>và</w:t>
      </w:r>
      <w:proofErr w:type="spellEnd"/>
      <w:r w:rsidRPr="006C5560">
        <w:t xml:space="preserve"> </w:t>
      </w:r>
      <w:proofErr w:type="spellStart"/>
      <w:r w:rsidRPr="006C5560">
        <w:t>kết</w:t>
      </w:r>
      <w:proofErr w:type="spellEnd"/>
      <w:r w:rsidRPr="006C5560">
        <w:t xml:space="preserve"> </w:t>
      </w:r>
      <w:proofErr w:type="spellStart"/>
      <w:r w:rsidRPr="006C5560">
        <w:t>nối</w:t>
      </w:r>
      <w:proofErr w:type="spellEnd"/>
      <w:r w:rsidRPr="006C5560">
        <w:t xml:space="preserve"> </w:t>
      </w:r>
      <w:proofErr w:type="spellStart"/>
      <w:r w:rsidRPr="006C5560">
        <w:t>trực</w:t>
      </w:r>
      <w:proofErr w:type="spellEnd"/>
      <w:r w:rsidRPr="006C5560">
        <w:t xml:space="preserve"> </w:t>
      </w:r>
      <w:proofErr w:type="spellStart"/>
      <w:r w:rsidRPr="006C5560">
        <w:t>tuyến</w:t>
      </w:r>
      <w:proofErr w:type="spellEnd"/>
      <w:r w:rsidRPr="006C5560">
        <w:t xml:space="preserve"> </w:t>
      </w:r>
      <w:proofErr w:type="spellStart"/>
      <w:r w:rsidRPr="006C5560">
        <w:t>ngày</w:t>
      </w:r>
      <w:proofErr w:type="spellEnd"/>
      <w:r w:rsidRPr="006C5560">
        <w:t xml:space="preserve"> </w:t>
      </w:r>
      <w:proofErr w:type="spellStart"/>
      <w:r w:rsidRPr="006C5560">
        <w:t>càng</w:t>
      </w:r>
      <w:proofErr w:type="spellEnd"/>
      <w:r w:rsidRPr="006C5560">
        <w:t xml:space="preserve"> </w:t>
      </w:r>
      <w:proofErr w:type="spellStart"/>
      <w:r w:rsidRPr="006C5560">
        <w:t>tăng</w:t>
      </w:r>
      <w:proofErr w:type="spellEnd"/>
      <w:r w:rsidRPr="006C5560">
        <w:t xml:space="preserve"> </w:t>
      </w:r>
      <w:proofErr w:type="spellStart"/>
      <w:r w:rsidRPr="006C5560">
        <w:t>cao</w:t>
      </w:r>
      <w:proofErr w:type="spellEnd"/>
      <w:r w:rsidRPr="006C5560">
        <w:t xml:space="preserve">. </w:t>
      </w:r>
      <w:proofErr w:type="spellStart"/>
      <w:r w:rsidRPr="006C5560">
        <w:t>Việc</w:t>
      </w:r>
      <w:proofErr w:type="spellEnd"/>
      <w:r w:rsidRPr="006C5560">
        <w:t xml:space="preserve"> </w:t>
      </w:r>
      <w:proofErr w:type="spellStart"/>
      <w:r w:rsidRPr="006C5560">
        <w:t>chuyển</w:t>
      </w:r>
      <w:proofErr w:type="spellEnd"/>
      <w:r w:rsidRPr="006C5560">
        <w:t xml:space="preserve"> </w:t>
      </w:r>
      <w:proofErr w:type="spellStart"/>
      <w:r w:rsidRPr="006C5560">
        <w:t>đổi</w:t>
      </w:r>
      <w:proofErr w:type="spellEnd"/>
      <w:r w:rsidRPr="006C5560">
        <w:t xml:space="preserve"> </w:t>
      </w:r>
      <w:proofErr w:type="spellStart"/>
      <w:r w:rsidRPr="006C5560">
        <w:t>các</w:t>
      </w:r>
      <w:proofErr w:type="spellEnd"/>
      <w:r w:rsidRPr="006C5560">
        <w:t xml:space="preserve"> </w:t>
      </w:r>
      <w:proofErr w:type="spellStart"/>
      <w:r w:rsidRPr="006C5560">
        <w:t>trò</w:t>
      </w:r>
      <w:proofErr w:type="spellEnd"/>
      <w:r w:rsidRPr="006C5560">
        <w:t xml:space="preserve"> </w:t>
      </w:r>
      <w:proofErr w:type="spellStart"/>
      <w:r w:rsidRPr="006C5560">
        <w:t>chơi</w:t>
      </w:r>
      <w:proofErr w:type="spellEnd"/>
      <w:r w:rsidRPr="006C5560">
        <w:t xml:space="preserve"> </w:t>
      </w:r>
      <w:proofErr w:type="spellStart"/>
      <w:r w:rsidRPr="006C5560">
        <w:t>truyền</w:t>
      </w:r>
      <w:proofErr w:type="spellEnd"/>
      <w:r w:rsidRPr="006C5560">
        <w:t xml:space="preserve"> </w:t>
      </w:r>
      <w:proofErr w:type="spellStart"/>
      <w:r w:rsidRPr="006C5560">
        <w:t>thống</w:t>
      </w:r>
      <w:proofErr w:type="spellEnd"/>
      <w:r w:rsidRPr="006C5560">
        <w:t xml:space="preserve"> sang </w:t>
      </w:r>
      <w:proofErr w:type="spellStart"/>
      <w:r w:rsidRPr="006C5560">
        <w:t>nền</w:t>
      </w:r>
      <w:proofErr w:type="spellEnd"/>
      <w:r w:rsidRPr="006C5560">
        <w:t xml:space="preserve"> </w:t>
      </w:r>
      <w:proofErr w:type="spellStart"/>
      <w:r w:rsidRPr="006C5560">
        <w:t>tảng</w:t>
      </w:r>
      <w:proofErr w:type="spellEnd"/>
      <w:r w:rsidRPr="006C5560">
        <w:t xml:space="preserve"> online </w:t>
      </w:r>
      <w:proofErr w:type="spellStart"/>
      <w:r w:rsidRPr="006C5560">
        <w:t>là</w:t>
      </w:r>
      <w:proofErr w:type="spellEnd"/>
      <w:r w:rsidRPr="006C5560">
        <w:t xml:space="preserve"> </w:t>
      </w:r>
      <w:proofErr w:type="spellStart"/>
      <w:r w:rsidRPr="006C5560">
        <w:t>một</w:t>
      </w:r>
      <w:proofErr w:type="spellEnd"/>
      <w:r w:rsidRPr="006C5560">
        <w:t xml:space="preserve"> xu </w:t>
      </w:r>
      <w:proofErr w:type="spellStart"/>
      <w:r w:rsidRPr="006C5560">
        <w:t>thế</w:t>
      </w:r>
      <w:proofErr w:type="spellEnd"/>
      <w:r w:rsidRPr="006C5560">
        <w:t xml:space="preserve"> </w:t>
      </w:r>
      <w:proofErr w:type="spellStart"/>
      <w:r w:rsidRPr="006C5560">
        <w:t>tất</w:t>
      </w:r>
      <w:proofErr w:type="spellEnd"/>
      <w:r w:rsidRPr="006C5560">
        <w:t xml:space="preserve"> </w:t>
      </w:r>
      <w:proofErr w:type="spellStart"/>
      <w:r w:rsidRPr="006C5560">
        <w:t>yếu</w:t>
      </w:r>
      <w:proofErr w:type="spellEnd"/>
      <w:r w:rsidRPr="006C5560">
        <w:t xml:space="preserve">, </w:t>
      </w:r>
      <w:proofErr w:type="spellStart"/>
      <w:r w:rsidRPr="006C5560">
        <w:t>giúp</w:t>
      </w:r>
      <w:proofErr w:type="spellEnd"/>
      <w:r w:rsidRPr="006C5560">
        <w:t xml:space="preserve"> </w:t>
      </w:r>
      <w:proofErr w:type="spellStart"/>
      <w:r w:rsidRPr="006C5560">
        <w:t>người</w:t>
      </w:r>
      <w:proofErr w:type="spellEnd"/>
      <w:r w:rsidRPr="006C5560">
        <w:t xml:space="preserve"> </w:t>
      </w:r>
      <w:proofErr w:type="spellStart"/>
      <w:r w:rsidRPr="006C5560">
        <w:t>chơi</w:t>
      </w:r>
      <w:proofErr w:type="spellEnd"/>
      <w:r w:rsidRPr="006C5560">
        <w:t xml:space="preserve"> </w:t>
      </w:r>
      <w:proofErr w:type="spellStart"/>
      <w:r w:rsidRPr="006C5560">
        <w:t>có</w:t>
      </w:r>
      <w:proofErr w:type="spellEnd"/>
      <w:r w:rsidRPr="006C5560">
        <w:t xml:space="preserve"> </w:t>
      </w:r>
      <w:proofErr w:type="spellStart"/>
      <w:r w:rsidRPr="006C5560">
        <w:t>thể</w:t>
      </w:r>
      <w:proofErr w:type="spellEnd"/>
      <w:r w:rsidRPr="006C5560">
        <w:t xml:space="preserve"> </w:t>
      </w:r>
      <w:proofErr w:type="spellStart"/>
      <w:r w:rsidRPr="006C5560">
        <w:t>dễ</w:t>
      </w:r>
      <w:proofErr w:type="spellEnd"/>
      <w:r w:rsidRPr="006C5560">
        <w:t xml:space="preserve"> </w:t>
      </w:r>
      <w:proofErr w:type="spellStart"/>
      <w:r w:rsidRPr="006C5560">
        <w:t>dàng</w:t>
      </w:r>
      <w:proofErr w:type="spellEnd"/>
      <w:r w:rsidRPr="006C5560">
        <w:t xml:space="preserve"> </w:t>
      </w:r>
      <w:proofErr w:type="spellStart"/>
      <w:r w:rsidRPr="006C5560">
        <w:t>tìm</w:t>
      </w:r>
      <w:proofErr w:type="spellEnd"/>
      <w:r w:rsidRPr="006C5560">
        <w:t xml:space="preserve"> </w:t>
      </w:r>
      <w:proofErr w:type="spellStart"/>
      <w:r w:rsidRPr="006C5560">
        <w:t>kiếm</w:t>
      </w:r>
      <w:proofErr w:type="spellEnd"/>
      <w:r w:rsidRPr="006C5560">
        <w:t xml:space="preserve"> </w:t>
      </w:r>
      <w:proofErr w:type="spellStart"/>
      <w:r w:rsidRPr="006C5560">
        <w:t>và</w:t>
      </w:r>
      <w:proofErr w:type="spellEnd"/>
      <w:r w:rsidRPr="006C5560">
        <w:t xml:space="preserve"> </w:t>
      </w:r>
      <w:proofErr w:type="spellStart"/>
      <w:r w:rsidRPr="006C5560">
        <w:t>thi</w:t>
      </w:r>
      <w:proofErr w:type="spellEnd"/>
      <w:r w:rsidRPr="006C5560">
        <w:t xml:space="preserve"> </w:t>
      </w:r>
      <w:proofErr w:type="spellStart"/>
      <w:r w:rsidRPr="006C5560">
        <w:t>đấu</w:t>
      </w:r>
      <w:proofErr w:type="spellEnd"/>
      <w:r w:rsidRPr="006C5560">
        <w:t xml:space="preserve"> </w:t>
      </w:r>
      <w:proofErr w:type="spellStart"/>
      <w:r w:rsidRPr="006C5560">
        <w:t>với</w:t>
      </w:r>
      <w:proofErr w:type="spellEnd"/>
      <w:r w:rsidRPr="006C5560">
        <w:t xml:space="preserve"> </w:t>
      </w:r>
      <w:proofErr w:type="spellStart"/>
      <w:r w:rsidRPr="006C5560">
        <w:t>nhau</w:t>
      </w:r>
      <w:proofErr w:type="spellEnd"/>
      <w:r w:rsidRPr="006C5560">
        <w:t xml:space="preserve"> </w:t>
      </w:r>
      <w:proofErr w:type="spellStart"/>
      <w:r w:rsidRPr="006C5560">
        <w:t>mọi</w:t>
      </w:r>
      <w:proofErr w:type="spellEnd"/>
      <w:r w:rsidRPr="006C5560">
        <w:t xml:space="preserve"> </w:t>
      </w:r>
      <w:proofErr w:type="spellStart"/>
      <w:r w:rsidRPr="006C5560">
        <w:t>lúc</w:t>
      </w:r>
      <w:proofErr w:type="spellEnd"/>
      <w:r w:rsidRPr="006C5560">
        <w:t xml:space="preserve">, </w:t>
      </w:r>
      <w:proofErr w:type="spellStart"/>
      <w:r w:rsidRPr="006C5560">
        <w:t>mọi</w:t>
      </w:r>
      <w:proofErr w:type="spellEnd"/>
      <w:r w:rsidRPr="006C5560">
        <w:t xml:space="preserve"> </w:t>
      </w:r>
      <w:proofErr w:type="spellStart"/>
      <w:r w:rsidRPr="006C5560">
        <w:t>nơi</w:t>
      </w:r>
      <w:proofErr w:type="spellEnd"/>
      <w:r w:rsidRPr="006C5560">
        <w:t>.</w:t>
      </w:r>
    </w:p>
    <w:p w14:paraId="57EE97A5" w14:textId="77777777" w:rsidR="006C5560" w:rsidRDefault="006C5560" w:rsidP="006C5560">
      <w:proofErr w:type="spellStart"/>
      <w:r w:rsidRPr="006C5560">
        <w:t>Đề</w:t>
      </w:r>
      <w:proofErr w:type="spellEnd"/>
      <w:r w:rsidRPr="006C5560">
        <w:t xml:space="preserve"> </w:t>
      </w:r>
      <w:proofErr w:type="spellStart"/>
      <w:r w:rsidRPr="006C5560">
        <w:t>tài</w:t>
      </w:r>
      <w:proofErr w:type="spellEnd"/>
      <w:r w:rsidRPr="006C5560">
        <w:t xml:space="preserve"> "</w:t>
      </w:r>
      <w:proofErr w:type="spellStart"/>
      <w:r w:rsidRPr="006C5560">
        <w:t>Lập</w:t>
      </w:r>
      <w:proofErr w:type="spellEnd"/>
      <w:r w:rsidRPr="006C5560">
        <w:t xml:space="preserve"> </w:t>
      </w:r>
      <w:proofErr w:type="spellStart"/>
      <w:r w:rsidRPr="006C5560">
        <w:t>trình</w:t>
      </w:r>
      <w:proofErr w:type="spellEnd"/>
      <w:r w:rsidRPr="006C5560">
        <w:t xml:space="preserve"> game </w:t>
      </w:r>
      <w:proofErr w:type="spellStart"/>
      <w:r w:rsidRPr="006C5560">
        <w:t>Cờ</w:t>
      </w:r>
      <w:proofErr w:type="spellEnd"/>
      <w:r w:rsidRPr="006C5560">
        <w:t xml:space="preserve"> Caro online </w:t>
      </w:r>
      <w:proofErr w:type="spellStart"/>
      <w:r w:rsidRPr="006C5560">
        <w:t>theo</w:t>
      </w:r>
      <w:proofErr w:type="spellEnd"/>
      <w:r w:rsidRPr="006C5560">
        <w:t xml:space="preserve"> </w:t>
      </w:r>
      <w:proofErr w:type="spellStart"/>
      <w:r w:rsidRPr="006C5560">
        <w:t>mô</w:t>
      </w:r>
      <w:proofErr w:type="spellEnd"/>
      <w:r w:rsidRPr="006C5560">
        <w:t xml:space="preserve"> </w:t>
      </w:r>
      <w:proofErr w:type="spellStart"/>
      <w:r w:rsidRPr="006C5560">
        <w:t>hình</w:t>
      </w:r>
      <w:proofErr w:type="spellEnd"/>
      <w:r w:rsidRPr="006C5560">
        <w:t xml:space="preserve"> Client-Server" </w:t>
      </w:r>
      <w:proofErr w:type="spellStart"/>
      <w:r w:rsidRPr="006C5560">
        <w:t>được</w:t>
      </w:r>
      <w:proofErr w:type="spellEnd"/>
      <w:r w:rsidRPr="006C5560">
        <w:t xml:space="preserve"> </w:t>
      </w:r>
      <w:proofErr w:type="spellStart"/>
      <w:r w:rsidRPr="006C5560">
        <w:t>thực</w:t>
      </w:r>
      <w:proofErr w:type="spellEnd"/>
      <w:r w:rsidRPr="006C5560">
        <w:t xml:space="preserve"> </w:t>
      </w:r>
      <w:proofErr w:type="spellStart"/>
      <w:r w:rsidRPr="006C5560">
        <w:t>hiện</w:t>
      </w:r>
      <w:proofErr w:type="spellEnd"/>
      <w:r w:rsidRPr="006C5560">
        <w:t xml:space="preserve"> </w:t>
      </w:r>
      <w:proofErr w:type="spellStart"/>
      <w:r w:rsidRPr="006C5560">
        <w:t>nhằm</w:t>
      </w:r>
      <w:proofErr w:type="spellEnd"/>
      <w:r w:rsidRPr="006C5560">
        <w:t xml:space="preserve"> </w:t>
      </w:r>
      <w:proofErr w:type="spellStart"/>
      <w:r w:rsidRPr="006C5560">
        <w:t>mục</w:t>
      </w:r>
      <w:proofErr w:type="spellEnd"/>
      <w:r w:rsidRPr="006C5560">
        <w:t xml:space="preserve"> </w:t>
      </w:r>
      <w:proofErr w:type="spellStart"/>
      <w:r w:rsidRPr="006C5560">
        <w:t>đích</w:t>
      </w:r>
      <w:proofErr w:type="spellEnd"/>
      <w:r w:rsidRPr="006C5560">
        <w:t xml:space="preserve"> </w:t>
      </w:r>
      <w:proofErr w:type="spellStart"/>
      <w:r w:rsidRPr="006C5560">
        <w:t>xây</w:t>
      </w:r>
      <w:proofErr w:type="spellEnd"/>
      <w:r w:rsidRPr="006C5560">
        <w:t xml:space="preserve"> </w:t>
      </w:r>
      <w:proofErr w:type="spellStart"/>
      <w:r w:rsidRPr="006C5560">
        <w:t>dựng</w:t>
      </w:r>
      <w:proofErr w:type="spellEnd"/>
      <w:r w:rsidRPr="006C5560">
        <w:t xml:space="preserve"> </w:t>
      </w:r>
      <w:proofErr w:type="spellStart"/>
      <w:r w:rsidRPr="006C5560">
        <w:t>một</w:t>
      </w:r>
      <w:proofErr w:type="spellEnd"/>
      <w:r w:rsidRPr="006C5560">
        <w:t xml:space="preserve"> </w:t>
      </w:r>
      <w:proofErr w:type="spellStart"/>
      <w:r w:rsidRPr="006C5560">
        <w:t>hệ</w:t>
      </w:r>
      <w:proofErr w:type="spellEnd"/>
      <w:r w:rsidRPr="006C5560">
        <w:t xml:space="preserve"> </w:t>
      </w:r>
      <w:proofErr w:type="spellStart"/>
      <w:r w:rsidRPr="006C5560">
        <w:t>thống</w:t>
      </w:r>
      <w:proofErr w:type="spellEnd"/>
      <w:r w:rsidRPr="006C5560">
        <w:t xml:space="preserve"> game </w:t>
      </w:r>
      <w:proofErr w:type="spellStart"/>
      <w:r w:rsidRPr="006C5560">
        <w:t>hoàn</w:t>
      </w:r>
      <w:proofErr w:type="spellEnd"/>
      <w:r w:rsidRPr="006C5560">
        <w:t xml:space="preserve"> </w:t>
      </w:r>
      <w:proofErr w:type="spellStart"/>
      <w:r w:rsidRPr="006C5560">
        <w:t>chỉnh</w:t>
      </w:r>
      <w:proofErr w:type="spellEnd"/>
      <w:r w:rsidRPr="006C5560">
        <w:t xml:space="preserve">, </w:t>
      </w:r>
      <w:proofErr w:type="spellStart"/>
      <w:r w:rsidRPr="006C5560">
        <w:t>nơi</w:t>
      </w:r>
      <w:proofErr w:type="spellEnd"/>
      <w:r w:rsidRPr="006C5560">
        <w:t xml:space="preserve"> </w:t>
      </w:r>
      <w:proofErr w:type="spellStart"/>
      <w:r w:rsidRPr="006C5560">
        <w:t>hai</w:t>
      </w:r>
      <w:proofErr w:type="spellEnd"/>
      <w:r w:rsidRPr="006C5560">
        <w:t xml:space="preserve"> </w:t>
      </w:r>
      <w:proofErr w:type="spellStart"/>
      <w:r w:rsidRPr="006C5560">
        <w:t>người</w:t>
      </w:r>
      <w:proofErr w:type="spellEnd"/>
      <w:r w:rsidRPr="006C5560">
        <w:t xml:space="preserve"> </w:t>
      </w:r>
      <w:proofErr w:type="spellStart"/>
      <w:r w:rsidRPr="006C5560">
        <w:t>chơi</w:t>
      </w:r>
      <w:proofErr w:type="spellEnd"/>
      <w:r w:rsidRPr="006C5560">
        <w:t xml:space="preserve"> </w:t>
      </w:r>
      <w:proofErr w:type="spellStart"/>
      <w:r w:rsidRPr="006C5560">
        <w:t>có</w:t>
      </w:r>
      <w:proofErr w:type="spellEnd"/>
      <w:r w:rsidRPr="006C5560">
        <w:t xml:space="preserve"> </w:t>
      </w:r>
      <w:proofErr w:type="spellStart"/>
      <w:r w:rsidRPr="006C5560">
        <w:t>thể</w:t>
      </w:r>
      <w:proofErr w:type="spellEnd"/>
      <w:r w:rsidRPr="006C5560">
        <w:t xml:space="preserve"> </w:t>
      </w:r>
      <w:proofErr w:type="spellStart"/>
      <w:r w:rsidRPr="006C5560">
        <w:t>kết</w:t>
      </w:r>
      <w:proofErr w:type="spellEnd"/>
      <w:r w:rsidRPr="006C5560">
        <w:t xml:space="preserve"> </w:t>
      </w:r>
      <w:proofErr w:type="spellStart"/>
      <w:r w:rsidRPr="006C5560">
        <w:t>nối</w:t>
      </w:r>
      <w:proofErr w:type="spellEnd"/>
      <w:r w:rsidRPr="006C5560">
        <w:t xml:space="preserve"> </w:t>
      </w:r>
      <w:proofErr w:type="spellStart"/>
      <w:r w:rsidRPr="006C5560">
        <w:t>với</w:t>
      </w:r>
      <w:proofErr w:type="spellEnd"/>
      <w:r w:rsidRPr="006C5560">
        <w:t xml:space="preserve"> </w:t>
      </w:r>
      <w:proofErr w:type="spellStart"/>
      <w:r w:rsidRPr="006C5560">
        <w:t>nhau</w:t>
      </w:r>
      <w:proofErr w:type="spellEnd"/>
      <w:r w:rsidRPr="006C5560">
        <w:t xml:space="preserve"> </w:t>
      </w:r>
      <w:proofErr w:type="spellStart"/>
      <w:r w:rsidRPr="006C5560">
        <w:t>thông</w:t>
      </w:r>
      <w:proofErr w:type="spellEnd"/>
      <w:r w:rsidRPr="006C5560">
        <w:t xml:space="preserve"> qua </w:t>
      </w:r>
      <w:proofErr w:type="spellStart"/>
      <w:r w:rsidRPr="006C5560">
        <w:t>một</w:t>
      </w:r>
      <w:proofErr w:type="spellEnd"/>
      <w:r w:rsidRPr="006C5560">
        <w:t xml:space="preserve"> </w:t>
      </w:r>
      <w:proofErr w:type="spellStart"/>
      <w:r w:rsidRPr="006C5560">
        <w:t>máy</w:t>
      </w:r>
      <w:proofErr w:type="spellEnd"/>
      <w:r w:rsidRPr="006C5560">
        <w:t xml:space="preserve"> </w:t>
      </w:r>
      <w:proofErr w:type="spellStart"/>
      <w:r w:rsidRPr="006C5560">
        <w:t>chủ</w:t>
      </w:r>
      <w:proofErr w:type="spellEnd"/>
      <w:r w:rsidRPr="006C5560">
        <w:t xml:space="preserve"> </w:t>
      </w:r>
      <w:proofErr w:type="spellStart"/>
      <w:r w:rsidRPr="006C5560">
        <w:t>trung</w:t>
      </w:r>
      <w:proofErr w:type="spellEnd"/>
      <w:r w:rsidRPr="006C5560">
        <w:t xml:space="preserve"> </w:t>
      </w:r>
      <w:proofErr w:type="spellStart"/>
      <w:r w:rsidRPr="006C5560">
        <w:t>tâm</w:t>
      </w:r>
      <w:proofErr w:type="spellEnd"/>
      <w:r w:rsidRPr="006C5560">
        <w:t xml:space="preserve">. </w:t>
      </w:r>
      <w:proofErr w:type="spellStart"/>
      <w:r w:rsidRPr="006C5560">
        <w:t>Dự</w:t>
      </w:r>
      <w:proofErr w:type="spellEnd"/>
      <w:r w:rsidRPr="006C5560">
        <w:t xml:space="preserve"> </w:t>
      </w:r>
      <w:proofErr w:type="spellStart"/>
      <w:r w:rsidRPr="006C5560">
        <w:t>án</w:t>
      </w:r>
      <w:proofErr w:type="spellEnd"/>
      <w:r w:rsidRPr="006C5560">
        <w:t xml:space="preserve"> </w:t>
      </w:r>
      <w:proofErr w:type="spellStart"/>
      <w:r w:rsidRPr="006C5560">
        <w:t>tập</w:t>
      </w:r>
      <w:proofErr w:type="spellEnd"/>
      <w:r w:rsidRPr="006C5560">
        <w:t xml:space="preserve"> </w:t>
      </w:r>
      <w:proofErr w:type="spellStart"/>
      <w:r w:rsidRPr="006C5560">
        <w:t>trung</w:t>
      </w:r>
      <w:proofErr w:type="spellEnd"/>
      <w:r w:rsidRPr="006C5560">
        <w:t xml:space="preserve"> </w:t>
      </w:r>
      <w:proofErr w:type="spellStart"/>
      <w:r w:rsidRPr="006C5560">
        <w:t>vào</w:t>
      </w:r>
      <w:proofErr w:type="spellEnd"/>
      <w:r w:rsidRPr="006C5560">
        <w:t xml:space="preserve"> </w:t>
      </w:r>
      <w:proofErr w:type="spellStart"/>
      <w:r w:rsidRPr="006C5560">
        <w:t>việc</w:t>
      </w:r>
      <w:proofErr w:type="spellEnd"/>
      <w:r w:rsidRPr="006C5560">
        <w:t xml:space="preserve"> </w:t>
      </w:r>
      <w:proofErr w:type="spellStart"/>
      <w:r w:rsidRPr="006C5560">
        <w:t>áp</w:t>
      </w:r>
      <w:proofErr w:type="spellEnd"/>
      <w:r w:rsidRPr="006C5560">
        <w:t xml:space="preserve"> </w:t>
      </w:r>
      <w:proofErr w:type="spellStart"/>
      <w:r w:rsidRPr="006C5560">
        <w:t>dụng</w:t>
      </w:r>
      <w:proofErr w:type="spellEnd"/>
      <w:r w:rsidRPr="006C5560">
        <w:t xml:space="preserve"> </w:t>
      </w:r>
      <w:proofErr w:type="spellStart"/>
      <w:r w:rsidRPr="006C5560">
        <w:t>kiến</w:t>
      </w:r>
      <w:proofErr w:type="spellEnd"/>
      <w:r w:rsidRPr="006C5560">
        <w:t xml:space="preserve"> </w:t>
      </w:r>
      <w:proofErr w:type="spellStart"/>
      <w:r w:rsidRPr="006C5560">
        <w:t>thức</w:t>
      </w:r>
      <w:proofErr w:type="spellEnd"/>
      <w:r w:rsidRPr="006C5560">
        <w:t xml:space="preserve"> </w:t>
      </w:r>
      <w:proofErr w:type="spellStart"/>
      <w:r w:rsidRPr="006C5560">
        <w:t>về</w:t>
      </w:r>
      <w:proofErr w:type="spellEnd"/>
      <w:r w:rsidRPr="006C5560">
        <w:t xml:space="preserve"> </w:t>
      </w:r>
      <w:proofErr w:type="spellStart"/>
      <w:r w:rsidRPr="006C5560">
        <w:t>lập</w:t>
      </w:r>
      <w:proofErr w:type="spellEnd"/>
      <w:r w:rsidRPr="006C5560">
        <w:t xml:space="preserve"> </w:t>
      </w:r>
      <w:proofErr w:type="spellStart"/>
      <w:r w:rsidRPr="006C5560">
        <w:t>trình</w:t>
      </w:r>
      <w:proofErr w:type="spellEnd"/>
      <w:r w:rsidRPr="006C5560">
        <w:t xml:space="preserve"> </w:t>
      </w:r>
      <w:proofErr w:type="spellStart"/>
      <w:r w:rsidRPr="006C5560">
        <w:t>mạng</w:t>
      </w:r>
      <w:proofErr w:type="spellEnd"/>
      <w:r w:rsidRPr="006C5560">
        <w:t xml:space="preserve"> (socket, WebSocket), </w:t>
      </w:r>
      <w:proofErr w:type="spellStart"/>
      <w:r w:rsidRPr="006C5560">
        <w:t>lập</w:t>
      </w:r>
      <w:proofErr w:type="spellEnd"/>
      <w:r w:rsidRPr="006C5560">
        <w:t xml:space="preserve"> </w:t>
      </w:r>
      <w:proofErr w:type="spellStart"/>
      <w:r w:rsidRPr="006C5560">
        <w:t>trình</w:t>
      </w:r>
      <w:proofErr w:type="spellEnd"/>
      <w:r w:rsidRPr="006C5560">
        <w:t xml:space="preserve"> </w:t>
      </w:r>
      <w:proofErr w:type="spellStart"/>
      <w:r w:rsidRPr="006C5560">
        <w:t>bất</w:t>
      </w:r>
      <w:proofErr w:type="spellEnd"/>
      <w:r w:rsidRPr="006C5560">
        <w:t xml:space="preserve"> </w:t>
      </w:r>
      <w:proofErr w:type="spellStart"/>
      <w:r w:rsidRPr="006C5560">
        <w:t>đồng</w:t>
      </w:r>
      <w:proofErr w:type="spellEnd"/>
      <w:r w:rsidRPr="006C5560">
        <w:t xml:space="preserve"> </w:t>
      </w:r>
      <w:proofErr w:type="spellStart"/>
      <w:r w:rsidRPr="006C5560">
        <w:t>bộ</w:t>
      </w:r>
      <w:proofErr w:type="spellEnd"/>
      <w:r w:rsidRPr="006C5560">
        <w:t xml:space="preserve"> (</w:t>
      </w:r>
      <w:proofErr w:type="spellStart"/>
      <w:r w:rsidRPr="006C5560">
        <w:t>asyncio</w:t>
      </w:r>
      <w:proofErr w:type="spellEnd"/>
      <w:r w:rsidRPr="006C5560">
        <w:t xml:space="preserve">) </w:t>
      </w:r>
      <w:proofErr w:type="spellStart"/>
      <w:r w:rsidRPr="006C5560">
        <w:t>và</w:t>
      </w:r>
      <w:proofErr w:type="spellEnd"/>
      <w:r w:rsidRPr="006C5560">
        <w:t xml:space="preserve"> </w:t>
      </w:r>
      <w:proofErr w:type="spellStart"/>
      <w:r w:rsidRPr="006C5560">
        <w:t>lập</w:t>
      </w:r>
      <w:proofErr w:type="spellEnd"/>
      <w:r w:rsidRPr="006C5560">
        <w:t xml:space="preserve"> </w:t>
      </w:r>
      <w:proofErr w:type="spellStart"/>
      <w:r w:rsidRPr="006C5560">
        <w:t>trình</w:t>
      </w:r>
      <w:proofErr w:type="spellEnd"/>
      <w:r w:rsidRPr="006C5560">
        <w:t xml:space="preserve"> </w:t>
      </w:r>
      <w:proofErr w:type="spellStart"/>
      <w:r w:rsidRPr="006C5560">
        <w:t>giao</w:t>
      </w:r>
      <w:proofErr w:type="spellEnd"/>
      <w:r w:rsidRPr="006C5560">
        <w:t xml:space="preserve"> </w:t>
      </w:r>
      <w:proofErr w:type="spellStart"/>
      <w:r w:rsidRPr="006C5560">
        <w:t>diện</w:t>
      </w:r>
      <w:proofErr w:type="spellEnd"/>
      <w:r w:rsidRPr="006C5560">
        <w:t xml:space="preserve"> </w:t>
      </w:r>
      <w:proofErr w:type="spellStart"/>
      <w:r w:rsidRPr="006C5560">
        <w:t>đồ</w:t>
      </w:r>
      <w:proofErr w:type="spellEnd"/>
      <w:r w:rsidRPr="006C5560">
        <w:t xml:space="preserve"> </w:t>
      </w:r>
      <w:proofErr w:type="spellStart"/>
      <w:r w:rsidRPr="006C5560">
        <w:t>họa</w:t>
      </w:r>
      <w:proofErr w:type="spellEnd"/>
      <w:r w:rsidRPr="006C5560">
        <w:t xml:space="preserve"> (GUI) </w:t>
      </w:r>
      <w:proofErr w:type="spellStart"/>
      <w:r w:rsidRPr="006C5560">
        <w:t>để</w:t>
      </w:r>
      <w:proofErr w:type="spellEnd"/>
      <w:r w:rsidRPr="006C5560">
        <w:t xml:space="preserve"> </w:t>
      </w:r>
      <w:proofErr w:type="spellStart"/>
      <w:r w:rsidRPr="006C5560">
        <w:t>tạo</w:t>
      </w:r>
      <w:proofErr w:type="spellEnd"/>
      <w:r w:rsidRPr="006C5560">
        <w:t xml:space="preserve"> </w:t>
      </w:r>
      <w:proofErr w:type="spellStart"/>
      <w:r w:rsidRPr="006C5560">
        <w:t>ra</w:t>
      </w:r>
      <w:proofErr w:type="spellEnd"/>
      <w:r w:rsidRPr="006C5560">
        <w:t xml:space="preserve"> </w:t>
      </w:r>
      <w:proofErr w:type="spellStart"/>
      <w:r w:rsidRPr="006C5560">
        <w:t>một</w:t>
      </w:r>
      <w:proofErr w:type="spellEnd"/>
      <w:r w:rsidRPr="006C5560">
        <w:t xml:space="preserve"> </w:t>
      </w:r>
      <w:proofErr w:type="spellStart"/>
      <w:r w:rsidRPr="006C5560">
        <w:t>ứng</w:t>
      </w:r>
      <w:proofErr w:type="spellEnd"/>
      <w:r w:rsidRPr="006C5560">
        <w:t xml:space="preserve"> </w:t>
      </w:r>
      <w:proofErr w:type="spellStart"/>
      <w:r w:rsidRPr="006C5560">
        <w:t>dụng</w:t>
      </w:r>
      <w:proofErr w:type="spellEnd"/>
      <w:r w:rsidRPr="006C5560">
        <w:t xml:space="preserve"> </w:t>
      </w:r>
      <w:proofErr w:type="spellStart"/>
      <w:r w:rsidRPr="006C5560">
        <w:t>Cờ</w:t>
      </w:r>
      <w:proofErr w:type="spellEnd"/>
      <w:r w:rsidRPr="006C5560">
        <w:t xml:space="preserve"> Caro </w:t>
      </w:r>
      <w:proofErr w:type="spellStart"/>
      <w:r w:rsidRPr="006C5560">
        <w:t>trực</w:t>
      </w:r>
      <w:proofErr w:type="spellEnd"/>
      <w:r w:rsidRPr="006C5560">
        <w:t xml:space="preserve"> </w:t>
      </w:r>
      <w:proofErr w:type="spellStart"/>
      <w:r w:rsidRPr="006C5560">
        <w:t>tuyến</w:t>
      </w:r>
      <w:proofErr w:type="spellEnd"/>
      <w:r w:rsidRPr="006C5560">
        <w:t xml:space="preserve"> </w:t>
      </w:r>
      <w:proofErr w:type="spellStart"/>
      <w:r w:rsidRPr="006C5560">
        <w:t>ổn</w:t>
      </w:r>
      <w:proofErr w:type="spellEnd"/>
      <w:r w:rsidRPr="006C5560">
        <w:t xml:space="preserve"> </w:t>
      </w:r>
      <w:proofErr w:type="spellStart"/>
      <w:r w:rsidRPr="006C5560">
        <w:t>định</w:t>
      </w:r>
      <w:proofErr w:type="spellEnd"/>
      <w:r w:rsidRPr="006C5560">
        <w:t xml:space="preserve"> </w:t>
      </w:r>
      <w:proofErr w:type="spellStart"/>
      <w:r w:rsidRPr="006C5560">
        <w:t>và</w:t>
      </w:r>
      <w:proofErr w:type="spellEnd"/>
      <w:r w:rsidRPr="006C5560">
        <w:t xml:space="preserve"> </w:t>
      </w:r>
      <w:proofErr w:type="spellStart"/>
      <w:r w:rsidRPr="006C5560">
        <w:t>có</w:t>
      </w:r>
      <w:proofErr w:type="spellEnd"/>
      <w:r w:rsidRPr="006C5560">
        <w:t xml:space="preserve"> </w:t>
      </w:r>
      <w:proofErr w:type="spellStart"/>
      <w:r w:rsidRPr="006C5560">
        <w:t>khả</w:t>
      </w:r>
      <w:proofErr w:type="spellEnd"/>
      <w:r w:rsidRPr="006C5560">
        <w:t xml:space="preserve"> </w:t>
      </w:r>
      <w:proofErr w:type="spellStart"/>
      <w:r w:rsidRPr="006C5560">
        <w:t>năng</w:t>
      </w:r>
      <w:proofErr w:type="spellEnd"/>
      <w:r w:rsidRPr="006C5560">
        <w:t xml:space="preserve"> </w:t>
      </w:r>
      <w:proofErr w:type="spellStart"/>
      <w:r w:rsidRPr="006C5560">
        <w:t>phản</w:t>
      </w:r>
      <w:proofErr w:type="spellEnd"/>
      <w:r w:rsidRPr="006C5560">
        <w:t xml:space="preserve"> </w:t>
      </w:r>
      <w:proofErr w:type="spellStart"/>
      <w:r w:rsidRPr="006C5560">
        <w:t>hồi</w:t>
      </w:r>
      <w:proofErr w:type="spellEnd"/>
      <w:r w:rsidRPr="006C5560">
        <w:t xml:space="preserve"> </w:t>
      </w:r>
      <w:proofErr w:type="spellStart"/>
      <w:r w:rsidRPr="006C5560">
        <w:t>thời</w:t>
      </w:r>
      <w:proofErr w:type="spellEnd"/>
      <w:r w:rsidRPr="006C5560">
        <w:t xml:space="preserve"> </w:t>
      </w:r>
      <w:proofErr w:type="spellStart"/>
      <w:r w:rsidRPr="006C5560">
        <w:t>gian</w:t>
      </w:r>
      <w:proofErr w:type="spellEnd"/>
      <w:r w:rsidRPr="006C5560">
        <w:t xml:space="preserve"> </w:t>
      </w:r>
      <w:proofErr w:type="spellStart"/>
      <w:r w:rsidRPr="006C5560">
        <w:t>thực</w:t>
      </w:r>
      <w:proofErr w:type="spellEnd"/>
      <w:r w:rsidRPr="006C5560">
        <w:t>.</w:t>
      </w:r>
    </w:p>
    <w:p w14:paraId="5D4BC239" w14:textId="77777777" w:rsidR="006C5560" w:rsidRPr="006C5560" w:rsidRDefault="006C5560" w:rsidP="006C5560">
      <w:proofErr w:type="spellStart"/>
      <w:r w:rsidRPr="006C5560">
        <w:t>Hệ</w:t>
      </w:r>
      <w:proofErr w:type="spellEnd"/>
      <w:r w:rsidRPr="006C5560">
        <w:t xml:space="preserve"> </w:t>
      </w:r>
      <w:proofErr w:type="spellStart"/>
      <w:r w:rsidRPr="006C5560">
        <w:t>thống</w:t>
      </w:r>
      <w:proofErr w:type="spellEnd"/>
      <w:r w:rsidRPr="006C5560">
        <w:t xml:space="preserve"> </w:t>
      </w:r>
      <w:proofErr w:type="spellStart"/>
      <w:r w:rsidRPr="006C5560">
        <w:t>được</w:t>
      </w:r>
      <w:proofErr w:type="spellEnd"/>
      <w:r w:rsidRPr="006C5560">
        <w:t xml:space="preserve"> </w:t>
      </w:r>
      <w:proofErr w:type="spellStart"/>
      <w:r w:rsidRPr="006C5560">
        <w:t>thiết</w:t>
      </w:r>
      <w:proofErr w:type="spellEnd"/>
      <w:r w:rsidRPr="006C5560">
        <w:t xml:space="preserve"> </w:t>
      </w:r>
      <w:proofErr w:type="spellStart"/>
      <w:r w:rsidRPr="006C5560">
        <w:t>kế</w:t>
      </w:r>
      <w:proofErr w:type="spellEnd"/>
      <w:r w:rsidRPr="006C5560">
        <w:t xml:space="preserve"> </w:t>
      </w:r>
      <w:proofErr w:type="spellStart"/>
      <w:r w:rsidRPr="006C5560">
        <w:t>theo</w:t>
      </w:r>
      <w:proofErr w:type="spellEnd"/>
      <w:r w:rsidRPr="006C5560">
        <w:t xml:space="preserve"> </w:t>
      </w:r>
      <w:proofErr w:type="spellStart"/>
      <w:r w:rsidRPr="006C5560">
        <w:t>mô</w:t>
      </w:r>
      <w:proofErr w:type="spellEnd"/>
      <w:r w:rsidRPr="006C5560">
        <w:t xml:space="preserve"> </w:t>
      </w:r>
      <w:proofErr w:type="spellStart"/>
      <w:r w:rsidRPr="006C5560">
        <w:t>hình</w:t>
      </w:r>
      <w:proofErr w:type="spellEnd"/>
      <w:r w:rsidRPr="006C5560">
        <w:t xml:space="preserve"> Client-Server:</w:t>
      </w:r>
    </w:p>
    <w:p w14:paraId="3E66DB40" w14:textId="77777777" w:rsidR="006C5560" w:rsidRPr="006C5560" w:rsidRDefault="006C5560" w:rsidP="006C5560">
      <w:pPr>
        <w:numPr>
          <w:ilvl w:val="0"/>
          <w:numId w:val="15"/>
        </w:numPr>
      </w:pPr>
      <w:r w:rsidRPr="006C5560">
        <w:rPr>
          <w:b/>
          <w:bCs/>
        </w:rPr>
        <w:t>Server (</w:t>
      </w:r>
      <w:proofErr w:type="spellStart"/>
      <w:r w:rsidRPr="006C5560">
        <w:rPr>
          <w:b/>
          <w:bCs/>
        </w:rPr>
        <w:t>Máy</w:t>
      </w:r>
      <w:proofErr w:type="spellEnd"/>
      <w:r w:rsidRPr="006C5560">
        <w:rPr>
          <w:b/>
          <w:bCs/>
        </w:rPr>
        <w:t xml:space="preserve"> </w:t>
      </w:r>
      <w:proofErr w:type="spellStart"/>
      <w:r w:rsidRPr="006C5560">
        <w:rPr>
          <w:b/>
          <w:bCs/>
        </w:rPr>
        <w:t>chủ</w:t>
      </w:r>
      <w:proofErr w:type="spellEnd"/>
      <w:r w:rsidRPr="006C5560">
        <w:rPr>
          <w:b/>
          <w:bCs/>
        </w:rPr>
        <w:t>):</w:t>
      </w:r>
      <w:r w:rsidRPr="006C5560">
        <w:t xml:space="preserve"> </w:t>
      </w:r>
      <w:proofErr w:type="spellStart"/>
      <w:r w:rsidRPr="006C5560">
        <w:t>Đóng</w:t>
      </w:r>
      <w:proofErr w:type="spellEnd"/>
      <w:r w:rsidRPr="006C5560">
        <w:t xml:space="preserve"> </w:t>
      </w:r>
      <w:proofErr w:type="spellStart"/>
      <w:r w:rsidRPr="006C5560">
        <w:t>vai</w:t>
      </w:r>
      <w:proofErr w:type="spellEnd"/>
      <w:r w:rsidRPr="006C5560">
        <w:t xml:space="preserve"> </w:t>
      </w:r>
      <w:proofErr w:type="spellStart"/>
      <w:r w:rsidRPr="006C5560">
        <w:t>trò</w:t>
      </w:r>
      <w:proofErr w:type="spellEnd"/>
      <w:r w:rsidRPr="006C5560">
        <w:t xml:space="preserve"> </w:t>
      </w:r>
      <w:proofErr w:type="spellStart"/>
      <w:r w:rsidRPr="006C5560">
        <w:t>là</w:t>
      </w:r>
      <w:proofErr w:type="spellEnd"/>
      <w:r w:rsidRPr="006C5560">
        <w:t xml:space="preserve"> "</w:t>
      </w:r>
      <w:proofErr w:type="spellStart"/>
      <w:r w:rsidRPr="006C5560">
        <w:t>trọng</w:t>
      </w:r>
      <w:proofErr w:type="spellEnd"/>
      <w:r w:rsidRPr="006C5560">
        <w:t xml:space="preserve"> </w:t>
      </w:r>
      <w:proofErr w:type="spellStart"/>
      <w:r w:rsidRPr="006C5560">
        <w:t>tài</w:t>
      </w:r>
      <w:proofErr w:type="spellEnd"/>
      <w:r w:rsidRPr="006C5560">
        <w:t xml:space="preserve">" </w:t>
      </w:r>
      <w:proofErr w:type="spellStart"/>
      <w:r w:rsidRPr="006C5560">
        <w:t>trung</w:t>
      </w:r>
      <w:proofErr w:type="spellEnd"/>
      <w:r w:rsidRPr="006C5560">
        <w:t xml:space="preserve"> </w:t>
      </w:r>
      <w:proofErr w:type="spellStart"/>
      <w:r w:rsidRPr="006C5560">
        <w:t>tâm</w:t>
      </w:r>
      <w:proofErr w:type="spellEnd"/>
      <w:r w:rsidRPr="006C5560">
        <w:t xml:space="preserve">, </w:t>
      </w:r>
      <w:proofErr w:type="spellStart"/>
      <w:r w:rsidRPr="006C5560">
        <w:t>quản</w:t>
      </w:r>
      <w:proofErr w:type="spellEnd"/>
      <w:r w:rsidRPr="006C5560">
        <w:t xml:space="preserve"> </w:t>
      </w:r>
      <w:proofErr w:type="spellStart"/>
      <w:r w:rsidRPr="006C5560">
        <w:t>lý</w:t>
      </w:r>
      <w:proofErr w:type="spellEnd"/>
      <w:r w:rsidRPr="006C5560">
        <w:t xml:space="preserve"> </w:t>
      </w:r>
      <w:proofErr w:type="spellStart"/>
      <w:r w:rsidRPr="006C5560">
        <w:t>kết</w:t>
      </w:r>
      <w:proofErr w:type="spellEnd"/>
      <w:r w:rsidRPr="006C5560">
        <w:t xml:space="preserve"> </w:t>
      </w:r>
      <w:proofErr w:type="spellStart"/>
      <w:r w:rsidRPr="006C5560">
        <w:t>nối</w:t>
      </w:r>
      <w:proofErr w:type="spellEnd"/>
      <w:r w:rsidRPr="006C5560">
        <w:t xml:space="preserve">, </w:t>
      </w:r>
      <w:proofErr w:type="spellStart"/>
      <w:r w:rsidRPr="006C5560">
        <w:t>xác</w:t>
      </w:r>
      <w:proofErr w:type="spellEnd"/>
      <w:r w:rsidRPr="006C5560">
        <w:t xml:space="preserve"> </w:t>
      </w:r>
      <w:proofErr w:type="spellStart"/>
      <w:r w:rsidRPr="006C5560">
        <w:t>thực</w:t>
      </w:r>
      <w:proofErr w:type="spellEnd"/>
      <w:r w:rsidRPr="006C5560">
        <w:t xml:space="preserve"> </w:t>
      </w:r>
      <w:proofErr w:type="spellStart"/>
      <w:r w:rsidRPr="006C5560">
        <w:t>người</w:t>
      </w:r>
      <w:proofErr w:type="spellEnd"/>
      <w:r w:rsidRPr="006C5560">
        <w:t xml:space="preserve"> </w:t>
      </w:r>
      <w:proofErr w:type="spellStart"/>
      <w:r w:rsidRPr="006C5560">
        <w:t>chơi</w:t>
      </w:r>
      <w:proofErr w:type="spellEnd"/>
      <w:r w:rsidRPr="006C5560">
        <w:t xml:space="preserve">, </w:t>
      </w:r>
      <w:proofErr w:type="spellStart"/>
      <w:r w:rsidRPr="006C5560">
        <w:t>quản</w:t>
      </w:r>
      <w:proofErr w:type="spellEnd"/>
      <w:r w:rsidRPr="006C5560">
        <w:t xml:space="preserve"> </w:t>
      </w:r>
      <w:proofErr w:type="spellStart"/>
      <w:r w:rsidRPr="006C5560">
        <w:t>lý</w:t>
      </w:r>
      <w:proofErr w:type="spellEnd"/>
      <w:r w:rsidRPr="006C5560">
        <w:t xml:space="preserve"> </w:t>
      </w:r>
      <w:proofErr w:type="spellStart"/>
      <w:r w:rsidRPr="006C5560">
        <w:t>sảnh</w:t>
      </w:r>
      <w:proofErr w:type="spellEnd"/>
      <w:r w:rsidRPr="006C5560">
        <w:t xml:space="preserve"> </w:t>
      </w:r>
      <w:proofErr w:type="spellStart"/>
      <w:r w:rsidRPr="006C5560">
        <w:t>chờ</w:t>
      </w:r>
      <w:proofErr w:type="spellEnd"/>
      <w:r w:rsidRPr="006C5560">
        <w:t xml:space="preserve"> (lobby), </w:t>
      </w:r>
      <w:proofErr w:type="spellStart"/>
      <w:r w:rsidRPr="006C5560">
        <w:t>tạo</w:t>
      </w:r>
      <w:proofErr w:type="spellEnd"/>
      <w:r w:rsidRPr="006C5560">
        <w:t xml:space="preserve"> </w:t>
      </w:r>
      <w:proofErr w:type="spellStart"/>
      <w:r w:rsidRPr="006C5560">
        <w:t>phòng</w:t>
      </w:r>
      <w:proofErr w:type="spellEnd"/>
      <w:r w:rsidRPr="006C5560">
        <w:t xml:space="preserve"> </w:t>
      </w:r>
      <w:proofErr w:type="spellStart"/>
      <w:r w:rsidRPr="006C5560">
        <w:t>chơi</w:t>
      </w:r>
      <w:proofErr w:type="spellEnd"/>
      <w:r w:rsidRPr="006C5560">
        <w:t xml:space="preserve"> (Room), </w:t>
      </w:r>
      <w:proofErr w:type="spellStart"/>
      <w:r w:rsidRPr="006C5560">
        <w:t>và</w:t>
      </w:r>
      <w:proofErr w:type="spellEnd"/>
      <w:r w:rsidRPr="006C5560">
        <w:t xml:space="preserve"> </w:t>
      </w:r>
      <w:proofErr w:type="spellStart"/>
      <w:r w:rsidRPr="006C5560">
        <w:t>xử</w:t>
      </w:r>
      <w:proofErr w:type="spellEnd"/>
      <w:r w:rsidRPr="006C5560">
        <w:t xml:space="preserve"> </w:t>
      </w:r>
      <w:proofErr w:type="spellStart"/>
      <w:r w:rsidRPr="006C5560">
        <w:t>lý</w:t>
      </w:r>
      <w:proofErr w:type="spellEnd"/>
      <w:r w:rsidRPr="006C5560">
        <w:t xml:space="preserve"> </w:t>
      </w:r>
      <w:proofErr w:type="spellStart"/>
      <w:r w:rsidRPr="006C5560">
        <w:t>toàn</w:t>
      </w:r>
      <w:proofErr w:type="spellEnd"/>
      <w:r w:rsidRPr="006C5560">
        <w:t xml:space="preserve"> </w:t>
      </w:r>
      <w:proofErr w:type="spellStart"/>
      <w:r w:rsidRPr="006C5560">
        <w:t>bộ</w:t>
      </w:r>
      <w:proofErr w:type="spellEnd"/>
      <w:r w:rsidRPr="006C5560">
        <w:t xml:space="preserve"> logic </w:t>
      </w:r>
      <w:proofErr w:type="spellStart"/>
      <w:r w:rsidRPr="006C5560">
        <w:t>của</w:t>
      </w:r>
      <w:proofErr w:type="spellEnd"/>
      <w:r w:rsidRPr="006C5560">
        <w:t xml:space="preserve"> </w:t>
      </w:r>
      <w:proofErr w:type="spellStart"/>
      <w:r w:rsidRPr="006C5560">
        <w:t>ván</w:t>
      </w:r>
      <w:proofErr w:type="spellEnd"/>
      <w:r w:rsidRPr="006C5560">
        <w:t xml:space="preserve"> </w:t>
      </w:r>
      <w:proofErr w:type="spellStart"/>
      <w:r w:rsidRPr="006C5560">
        <w:t>đấu</w:t>
      </w:r>
      <w:proofErr w:type="spellEnd"/>
      <w:r w:rsidRPr="006C5560">
        <w:t>.</w:t>
      </w:r>
    </w:p>
    <w:p w14:paraId="5395DF9B" w14:textId="05A60A58" w:rsidR="006C5560" w:rsidRPr="006C5560" w:rsidRDefault="006C5560" w:rsidP="006C5560">
      <w:pPr>
        <w:numPr>
          <w:ilvl w:val="0"/>
          <w:numId w:val="15"/>
        </w:numPr>
      </w:pPr>
      <w:r w:rsidRPr="006C5560">
        <w:rPr>
          <w:b/>
          <w:bCs/>
        </w:rPr>
        <w:t>Client (</w:t>
      </w:r>
      <w:proofErr w:type="spellStart"/>
      <w:r w:rsidRPr="006C5560">
        <w:rPr>
          <w:b/>
          <w:bCs/>
        </w:rPr>
        <w:t>Máy</w:t>
      </w:r>
      <w:proofErr w:type="spellEnd"/>
      <w:r w:rsidRPr="006C5560">
        <w:rPr>
          <w:b/>
          <w:bCs/>
        </w:rPr>
        <w:t xml:space="preserve"> </w:t>
      </w:r>
      <w:proofErr w:type="spellStart"/>
      <w:r w:rsidRPr="006C5560">
        <w:rPr>
          <w:b/>
          <w:bCs/>
        </w:rPr>
        <w:t>khách</w:t>
      </w:r>
      <w:proofErr w:type="spellEnd"/>
      <w:r w:rsidRPr="006C5560">
        <w:rPr>
          <w:b/>
          <w:bCs/>
        </w:rPr>
        <w:t>):</w:t>
      </w:r>
      <w:r w:rsidRPr="006C5560">
        <w:t xml:space="preserve"> </w:t>
      </w:r>
      <w:proofErr w:type="spellStart"/>
      <w:r w:rsidRPr="006C5560">
        <w:t>Là</w:t>
      </w:r>
      <w:proofErr w:type="spellEnd"/>
      <w:r w:rsidRPr="006C5560">
        <w:t xml:space="preserve"> </w:t>
      </w:r>
      <w:proofErr w:type="spellStart"/>
      <w:r w:rsidRPr="006C5560">
        <w:t>giao</w:t>
      </w:r>
      <w:proofErr w:type="spellEnd"/>
      <w:r w:rsidRPr="006C5560">
        <w:t xml:space="preserve"> </w:t>
      </w:r>
      <w:proofErr w:type="spellStart"/>
      <w:r w:rsidRPr="006C5560">
        <w:t>diện</w:t>
      </w:r>
      <w:proofErr w:type="spellEnd"/>
      <w:r w:rsidRPr="006C5560">
        <w:t xml:space="preserve"> </w:t>
      </w:r>
      <w:proofErr w:type="spellStart"/>
      <w:r w:rsidRPr="006C5560">
        <w:t>người</w:t>
      </w:r>
      <w:proofErr w:type="spellEnd"/>
      <w:r w:rsidRPr="006C5560">
        <w:t xml:space="preserve"> </w:t>
      </w:r>
      <w:proofErr w:type="spellStart"/>
      <w:r w:rsidRPr="006C5560">
        <w:t>dùng</w:t>
      </w:r>
      <w:proofErr w:type="spellEnd"/>
      <w:r w:rsidRPr="006C5560">
        <w:t xml:space="preserve"> </w:t>
      </w:r>
      <w:proofErr w:type="spellStart"/>
      <w:r w:rsidRPr="006C5560">
        <w:t>cuối</w:t>
      </w:r>
      <w:proofErr w:type="spellEnd"/>
      <w:r w:rsidRPr="006C5560">
        <w:t xml:space="preserve">, </w:t>
      </w:r>
      <w:proofErr w:type="spellStart"/>
      <w:r w:rsidRPr="006C5560">
        <w:t>được</w:t>
      </w:r>
      <w:proofErr w:type="spellEnd"/>
      <w:r w:rsidRPr="006C5560">
        <w:t xml:space="preserve"> </w:t>
      </w:r>
      <w:proofErr w:type="spellStart"/>
      <w:r w:rsidRPr="006C5560">
        <w:t>xây</w:t>
      </w:r>
      <w:proofErr w:type="spellEnd"/>
      <w:r w:rsidRPr="006C5560">
        <w:t xml:space="preserve"> </w:t>
      </w:r>
      <w:proofErr w:type="spellStart"/>
      <w:r w:rsidRPr="006C5560">
        <w:t>dựng</w:t>
      </w:r>
      <w:proofErr w:type="spellEnd"/>
      <w:r w:rsidRPr="006C5560">
        <w:t xml:space="preserve"> </w:t>
      </w:r>
      <w:proofErr w:type="spellStart"/>
      <w:r w:rsidRPr="006C5560">
        <w:t>bằng</w:t>
      </w:r>
      <w:proofErr w:type="spellEnd"/>
      <w:r w:rsidRPr="006C5560">
        <w:t xml:space="preserve"> </w:t>
      </w:r>
      <w:proofErr w:type="spellStart"/>
      <w:r w:rsidRPr="006C5560">
        <w:t>tkinter</w:t>
      </w:r>
      <w:proofErr w:type="spellEnd"/>
      <w:r w:rsidRPr="006C5560">
        <w:t xml:space="preserve">. Client </w:t>
      </w:r>
      <w:proofErr w:type="spellStart"/>
      <w:r w:rsidRPr="006C5560">
        <w:t>chịu</w:t>
      </w:r>
      <w:proofErr w:type="spellEnd"/>
      <w:r w:rsidRPr="006C5560">
        <w:t xml:space="preserve"> </w:t>
      </w:r>
      <w:proofErr w:type="spellStart"/>
      <w:r w:rsidRPr="006C5560">
        <w:t>trách</w:t>
      </w:r>
      <w:proofErr w:type="spellEnd"/>
      <w:r w:rsidRPr="006C5560">
        <w:t xml:space="preserve"> </w:t>
      </w:r>
      <w:proofErr w:type="spellStart"/>
      <w:r w:rsidRPr="006C5560">
        <w:t>nhiệm</w:t>
      </w:r>
      <w:proofErr w:type="spellEnd"/>
      <w:r w:rsidRPr="006C5560">
        <w:t xml:space="preserve"> </w:t>
      </w:r>
      <w:proofErr w:type="spellStart"/>
      <w:r w:rsidRPr="006C5560">
        <w:t>hiển</w:t>
      </w:r>
      <w:proofErr w:type="spellEnd"/>
      <w:r w:rsidRPr="006C5560">
        <w:t xml:space="preserve"> </w:t>
      </w:r>
      <w:proofErr w:type="spellStart"/>
      <w:r w:rsidRPr="006C5560">
        <w:t>thị</w:t>
      </w:r>
      <w:proofErr w:type="spellEnd"/>
      <w:r w:rsidRPr="006C5560">
        <w:t xml:space="preserve"> </w:t>
      </w:r>
      <w:proofErr w:type="spellStart"/>
      <w:r w:rsidRPr="006C5560">
        <w:t>bàn</w:t>
      </w:r>
      <w:proofErr w:type="spellEnd"/>
      <w:r w:rsidRPr="006C5560">
        <w:t xml:space="preserve"> </w:t>
      </w:r>
      <w:proofErr w:type="spellStart"/>
      <w:r w:rsidRPr="006C5560">
        <w:t>cờ</w:t>
      </w:r>
      <w:proofErr w:type="spellEnd"/>
      <w:r w:rsidRPr="006C5560">
        <w:t xml:space="preserve">, </w:t>
      </w:r>
      <w:proofErr w:type="spellStart"/>
      <w:r w:rsidRPr="006C5560">
        <w:t>tiếp</w:t>
      </w:r>
      <w:proofErr w:type="spellEnd"/>
      <w:r w:rsidRPr="006C5560">
        <w:t xml:space="preserve"> </w:t>
      </w:r>
      <w:proofErr w:type="spellStart"/>
      <w:r w:rsidRPr="006C5560">
        <w:t>nhận</w:t>
      </w:r>
      <w:proofErr w:type="spellEnd"/>
      <w:r w:rsidRPr="006C5560">
        <w:t xml:space="preserve"> </w:t>
      </w:r>
      <w:proofErr w:type="spellStart"/>
      <w:r w:rsidRPr="006C5560">
        <w:t>thao</w:t>
      </w:r>
      <w:proofErr w:type="spellEnd"/>
      <w:r w:rsidRPr="006C5560">
        <w:t xml:space="preserve"> </w:t>
      </w:r>
      <w:proofErr w:type="spellStart"/>
      <w:r w:rsidRPr="006C5560">
        <w:t>tác</w:t>
      </w:r>
      <w:proofErr w:type="spellEnd"/>
      <w:r w:rsidRPr="006C5560">
        <w:t xml:space="preserve"> (click </w:t>
      </w:r>
      <w:proofErr w:type="spellStart"/>
      <w:r w:rsidRPr="006C5560">
        <w:t>chuột</w:t>
      </w:r>
      <w:proofErr w:type="spellEnd"/>
      <w:r w:rsidRPr="006C5560">
        <w:t xml:space="preserve">) </w:t>
      </w:r>
      <w:proofErr w:type="spellStart"/>
      <w:r w:rsidRPr="006C5560">
        <w:t>từ</w:t>
      </w:r>
      <w:proofErr w:type="spellEnd"/>
      <w:r w:rsidRPr="006C5560">
        <w:t xml:space="preserve"> </w:t>
      </w:r>
      <w:proofErr w:type="spellStart"/>
      <w:r w:rsidRPr="006C5560">
        <w:t>người</w:t>
      </w:r>
      <w:proofErr w:type="spellEnd"/>
      <w:r w:rsidRPr="006C5560">
        <w:t xml:space="preserve"> </w:t>
      </w:r>
      <w:proofErr w:type="spellStart"/>
      <w:r w:rsidRPr="006C5560">
        <w:t>chơi</w:t>
      </w:r>
      <w:proofErr w:type="spellEnd"/>
      <w:r w:rsidRPr="006C5560">
        <w:t xml:space="preserve">, </w:t>
      </w:r>
      <w:proofErr w:type="spellStart"/>
      <w:r w:rsidRPr="006C5560">
        <w:t>gửi</w:t>
      </w:r>
      <w:proofErr w:type="spellEnd"/>
      <w:r w:rsidRPr="006C5560">
        <w:t xml:space="preserve"> </w:t>
      </w:r>
      <w:proofErr w:type="spellStart"/>
      <w:r w:rsidRPr="006C5560">
        <w:t>nước</w:t>
      </w:r>
      <w:proofErr w:type="spellEnd"/>
      <w:r w:rsidRPr="006C5560">
        <w:t xml:space="preserve"> </w:t>
      </w:r>
      <w:proofErr w:type="spellStart"/>
      <w:r w:rsidRPr="006C5560">
        <w:t>đi</w:t>
      </w:r>
      <w:proofErr w:type="spellEnd"/>
      <w:r w:rsidRPr="006C5560">
        <w:t xml:space="preserve"> </w:t>
      </w:r>
      <w:proofErr w:type="spellStart"/>
      <w:r w:rsidRPr="006C5560">
        <w:t>lên</w:t>
      </w:r>
      <w:proofErr w:type="spellEnd"/>
      <w:r w:rsidRPr="006C5560">
        <w:t xml:space="preserve"> Server </w:t>
      </w:r>
      <w:proofErr w:type="spellStart"/>
      <w:r w:rsidRPr="006C5560">
        <w:t>và</w:t>
      </w:r>
      <w:proofErr w:type="spellEnd"/>
      <w:r w:rsidRPr="006C5560">
        <w:t xml:space="preserve"> </w:t>
      </w:r>
      <w:proofErr w:type="spellStart"/>
      <w:r w:rsidRPr="006C5560">
        <w:t>nhận</w:t>
      </w:r>
      <w:proofErr w:type="spellEnd"/>
      <w:r w:rsidRPr="006C5560">
        <w:t xml:space="preserve"> </w:t>
      </w:r>
      <w:proofErr w:type="spellStart"/>
      <w:r w:rsidRPr="006C5560">
        <w:t>cập</w:t>
      </w:r>
      <w:proofErr w:type="spellEnd"/>
      <w:r w:rsidRPr="006C5560">
        <w:t xml:space="preserve"> </w:t>
      </w:r>
      <w:proofErr w:type="spellStart"/>
      <w:r w:rsidRPr="006C5560">
        <w:t>nhật</w:t>
      </w:r>
      <w:proofErr w:type="spellEnd"/>
      <w:r w:rsidRPr="006C5560">
        <w:t xml:space="preserve"> </w:t>
      </w:r>
      <w:proofErr w:type="spellStart"/>
      <w:r w:rsidRPr="006C5560">
        <w:t>trạng</w:t>
      </w:r>
      <w:proofErr w:type="spellEnd"/>
      <w:r w:rsidRPr="006C5560">
        <w:t xml:space="preserve"> </w:t>
      </w:r>
      <w:proofErr w:type="spellStart"/>
      <w:r w:rsidRPr="006C5560">
        <w:t>thái</w:t>
      </w:r>
      <w:proofErr w:type="spellEnd"/>
      <w:r w:rsidRPr="006C5560">
        <w:t xml:space="preserve"> </w:t>
      </w:r>
      <w:proofErr w:type="spellStart"/>
      <w:r w:rsidRPr="006C5560">
        <w:t>ván</w:t>
      </w:r>
      <w:proofErr w:type="spellEnd"/>
      <w:r w:rsidRPr="006C5560">
        <w:t xml:space="preserve"> </w:t>
      </w:r>
      <w:proofErr w:type="spellStart"/>
      <w:r w:rsidRPr="006C5560">
        <w:t>cờ</w:t>
      </w:r>
      <w:proofErr w:type="spellEnd"/>
      <w:r w:rsidRPr="006C5560">
        <w:t xml:space="preserve"> </w:t>
      </w:r>
      <w:proofErr w:type="spellStart"/>
      <w:r w:rsidRPr="006C5560">
        <w:t>từ</w:t>
      </w:r>
      <w:proofErr w:type="spellEnd"/>
      <w:r w:rsidRPr="006C5560">
        <w:t xml:space="preserve"> Server.</w:t>
      </w:r>
    </w:p>
    <w:p w14:paraId="24B7C427" w14:textId="77777777" w:rsidR="006C5560" w:rsidRPr="006C5560" w:rsidRDefault="006C5560" w:rsidP="006C5560"/>
    <w:p w14:paraId="628C4BD1" w14:textId="0E080B33" w:rsidR="00277AAB" w:rsidRDefault="00000000">
      <w:pPr>
        <w:pStyle w:val="Heading2"/>
        <w:rPr>
          <w:lang w:val="vi-VN"/>
        </w:rPr>
      </w:pPr>
      <w:bookmarkStart w:id="9" w:name="_Toc31770"/>
      <w:bookmarkStart w:id="10" w:name="_Toc8814"/>
      <w:bookmarkStart w:id="11" w:name="_Toc213913657"/>
      <w:r>
        <w:rPr>
          <w:lang w:val="vi-VN"/>
        </w:rPr>
        <w:t xml:space="preserve">1.3. </w:t>
      </w:r>
      <w:bookmarkEnd w:id="9"/>
      <w:bookmarkEnd w:id="10"/>
      <w:proofErr w:type="spellStart"/>
      <w:r w:rsidR="006C5560" w:rsidRPr="006C5560">
        <w:t>Giới</w:t>
      </w:r>
      <w:proofErr w:type="spellEnd"/>
      <w:r w:rsidR="006C5560" w:rsidRPr="006C5560">
        <w:t xml:space="preserve"> Hạng </w:t>
      </w:r>
      <w:proofErr w:type="spellStart"/>
      <w:r w:rsidR="006C5560" w:rsidRPr="006C5560">
        <w:t>Đề</w:t>
      </w:r>
      <w:proofErr w:type="spellEnd"/>
      <w:r w:rsidR="006C5560" w:rsidRPr="006C5560">
        <w:t xml:space="preserve"> Tài</w:t>
      </w:r>
      <w:bookmarkEnd w:id="11"/>
    </w:p>
    <w:p w14:paraId="742E6F91" w14:textId="1D467C53" w:rsidR="00277AAB" w:rsidRDefault="006C5560">
      <w:pPr>
        <w:jc w:val="both"/>
        <w:rPr>
          <w:lang w:val="vi-VN"/>
        </w:rPr>
      </w:pPr>
      <w:proofErr w:type="spellStart"/>
      <w:r w:rsidRPr="006C5560">
        <w:t>Mặc</w:t>
      </w:r>
      <w:proofErr w:type="spellEnd"/>
      <w:r w:rsidRPr="006C5560">
        <w:t xml:space="preserve"> </w:t>
      </w:r>
      <w:proofErr w:type="spellStart"/>
      <w:r w:rsidRPr="006C5560">
        <w:t>dù</w:t>
      </w:r>
      <w:proofErr w:type="spellEnd"/>
      <w:r w:rsidRPr="006C5560">
        <w:t xml:space="preserve"> </w:t>
      </w:r>
      <w:proofErr w:type="spellStart"/>
      <w:r w:rsidRPr="006C5560">
        <w:t>hướng</w:t>
      </w:r>
      <w:proofErr w:type="spellEnd"/>
      <w:r w:rsidRPr="006C5560">
        <w:t xml:space="preserve"> </w:t>
      </w:r>
      <w:proofErr w:type="spellStart"/>
      <w:r w:rsidRPr="006C5560">
        <w:t>tới</w:t>
      </w:r>
      <w:proofErr w:type="spellEnd"/>
      <w:r w:rsidRPr="006C5560">
        <w:t xml:space="preserve"> </w:t>
      </w:r>
      <w:proofErr w:type="spellStart"/>
      <w:r w:rsidRPr="006C5560">
        <w:t>một</w:t>
      </w:r>
      <w:proofErr w:type="spellEnd"/>
      <w:r w:rsidRPr="006C5560">
        <w:t xml:space="preserve"> </w:t>
      </w:r>
      <w:proofErr w:type="spellStart"/>
      <w:r w:rsidRPr="006C5560">
        <w:t>hệ</w:t>
      </w:r>
      <w:proofErr w:type="spellEnd"/>
      <w:r w:rsidRPr="006C5560">
        <w:t xml:space="preserve"> </w:t>
      </w:r>
      <w:proofErr w:type="spellStart"/>
      <w:r w:rsidRPr="006C5560">
        <w:t>thống</w:t>
      </w:r>
      <w:proofErr w:type="spellEnd"/>
      <w:r w:rsidRPr="006C5560">
        <w:t xml:space="preserve"> </w:t>
      </w:r>
      <w:proofErr w:type="spellStart"/>
      <w:r w:rsidRPr="006C5560">
        <w:t>hoàn</w:t>
      </w:r>
      <w:proofErr w:type="spellEnd"/>
      <w:r w:rsidRPr="006C5560">
        <w:t xml:space="preserve"> </w:t>
      </w:r>
      <w:proofErr w:type="spellStart"/>
      <w:r w:rsidRPr="006C5560">
        <w:t>chỉnh</w:t>
      </w:r>
      <w:proofErr w:type="spellEnd"/>
      <w:r w:rsidRPr="006C5560">
        <w:t xml:space="preserve">, </w:t>
      </w:r>
      <w:proofErr w:type="spellStart"/>
      <w:r w:rsidRPr="006C5560">
        <w:t>đề</w:t>
      </w:r>
      <w:proofErr w:type="spellEnd"/>
      <w:r w:rsidRPr="006C5560">
        <w:t xml:space="preserve"> </w:t>
      </w:r>
      <w:proofErr w:type="spellStart"/>
      <w:r w:rsidRPr="006C5560">
        <w:t>tài</w:t>
      </w:r>
      <w:proofErr w:type="spellEnd"/>
      <w:r w:rsidRPr="006C5560">
        <w:t xml:space="preserve"> </w:t>
      </w:r>
      <w:proofErr w:type="spellStart"/>
      <w:r w:rsidRPr="006C5560">
        <w:t>tập</w:t>
      </w:r>
      <w:proofErr w:type="spellEnd"/>
      <w:r w:rsidRPr="006C5560">
        <w:t xml:space="preserve"> </w:t>
      </w:r>
      <w:proofErr w:type="spellStart"/>
      <w:r w:rsidRPr="006C5560">
        <w:t>trung</w:t>
      </w:r>
      <w:proofErr w:type="spellEnd"/>
      <w:r w:rsidRPr="006C5560">
        <w:t xml:space="preserve"> </w:t>
      </w:r>
      <w:proofErr w:type="spellStart"/>
      <w:r w:rsidRPr="006C5560">
        <w:t>giải</w:t>
      </w:r>
      <w:proofErr w:type="spellEnd"/>
      <w:r w:rsidRPr="006C5560">
        <w:t xml:space="preserve"> </w:t>
      </w:r>
      <w:proofErr w:type="spellStart"/>
      <w:r w:rsidRPr="006C5560">
        <w:t>quyết</w:t>
      </w:r>
      <w:proofErr w:type="spellEnd"/>
      <w:r w:rsidRPr="006C5560">
        <w:t xml:space="preserve"> </w:t>
      </w:r>
      <w:proofErr w:type="spellStart"/>
      <w:r w:rsidRPr="006C5560">
        <w:t>các</w:t>
      </w:r>
      <w:proofErr w:type="spellEnd"/>
      <w:r w:rsidRPr="006C5560">
        <w:t xml:space="preserve"> </w:t>
      </w:r>
      <w:proofErr w:type="spellStart"/>
      <w:r w:rsidRPr="006C5560">
        <w:t>bài</w:t>
      </w:r>
      <w:proofErr w:type="spellEnd"/>
      <w:r w:rsidRPr="006C5560">
        <w:t xml:space="preserve"> </w:t>
      </w:r>
      <w:proofErr w:type="spellStart"/>
      <w:r w:rsidRPr="006C5560">
        <w:t>toán</w:t>
      </w:r>
      <w:proofErr w:type="spellEnd"/>
      <w:r w:rsidRPr="006C5560">
        <w:t xml:space="preserve"> </w:t>
      </w:r>
      <w:proofErr w:type="spellStart"/>
      <w:r w:rsidRPr="006C5560">
        <w:t>cốt</w:t>
      </w:r>
      <w:proofErr w:type="spellEnd"/>
      <w:r w:rsidRPr="006C5560">
        <w:t xml:space="preserve"> </w:t>
      </w:r>
      <w:proofErr w:type="spellStart"/>
      <w:r w:rsidRPr="006C5560">
        <w:t>lõi</w:t>
      </w:r>
      <w:proofErr w:type="spellEnd"/>
      <w:r w:rsidRPr="006C5560">
        <w:t xml:space="preserve"> </w:t>
      </w:r>
      <w:proofErr w:type="spellStart"/>
      <w:r w:rsidRPr="006C5560">
        <w:t>và</w:t>
      </w:r>
      <w:proofErr w:type="spellEnd"/>
      <w:r w:rsidRPr="006C5560">
        <w:t xml:space="preserve"> </w:t>
      </w:r>
      <w:proofErr w:type="spellStart"/>
      <w:r w:rsidRPr="006C5560">
        <w:t>có</w:t>
      </w:r>
      <w:proofErr w:type="spellEnd"/>
      <w:r w:rsidRPr="006C5560">
        <w:t xml:space="preserve"> </w:t>
      </w:r>
      <w:proofErr w:type="spellStart"/>
      <w:r w:rsidRPr="006C5560">
        <w:t>những</w:t>
      </w:r>
      <w:proofErr w:type="spellEnd"/>
      <w:r w:rsidRPr="006C5560">
        <w:t xml:space="preserve"> </w:t>
      </w:r>
      <w:proofErr w:type="spellStart"/>
      <w:r w:rsidRPr="006C5560">
        <w:t>giới</w:t>
      </w:r>
      <w:proofErr w:type="spellEnd"/>
      <w:r w:rsidRPr="006C5560">
        <w:t xml:space="preserve"> </w:t>
      </w:r>
      <w:proofErr w:type="spellStart"/>
      <w:r w:rsidRPr="006C5560">
        <w:t>hạn</w:t>
      </w:r>
      <w:proofErr w:type="spellEnd"/>
      <w:r w:rsidRPr="006C5560">
        <w:t xml:space="preserve"> </w:t>
      </w:r>
      <w:proofErr w:type="spellStart"/>
      <w:r w:rsidRPr="006C5560">
        <w:t>sau</w:t>
      </w:r>
      <w:proofErr w:type="spellEnd"/>
      <w:r w:rsidRPr="006C5560">
        <w:t>:</w:t>
      </w:r>
    </w:p>
    <w:p w14:paraId="5E031A14" w14:textId="77777777" w:rsidR="006C5560" w:rsidRPr="006C5560" w:rsidRDefault="006C5560">
      <w:pPr>
        <w:numPr>
          <w:ilvl w:val="0"/>
          <w:numId w:val="12"/>
        </w:numPr>
        <w:jc w:val="both"/>
        <w:rPr>
          <w:lang w:val="vi-VN"/>
        </w:rPr>
      </w:pPr>
      <w:r w:rsidRPr="006C5560">
        <w:rPr>
          <w:b/>
          <w:bCs/>
        </w:rPr>
        <w:t xml:space="preserve">Quy </w:t>
      </w:r>
      <w:proofErr w:type="spellStart"/>
      <w:r w:rsidRPr="006C5560">
        <w:rPr>
          <w:b/>
          <w:bCs/>
        </w:rPr>
        <w:t>mô</w:t>
      </w:r>
      <w:proofErr w:type="spellEnd"/>
      <w:r w:rsidRPr="006C5560">
        <w:rPr>
          <w:b/>
          <w:bCs/>
        </w:rPr>
        <w:t>:</w:t>
      </w:r>
      <w:r w:rsidRPr="006C5560">
        <w:t xml:space="preserve"> </w:t>
      </w:r>
      <w:proofErr w:type="spellStart"/>
      <w:r w:rsidRPr="006C5560">
        <w:t>Hệ</w:t>
      </w:r>
      <w:proofErr w:type="spellEnd"/>
      <w:r w:rsidRPr="006C5560">
        <w:t xml:space="preserve"> </w:t>
      </w:r>
      <w:proofErr w:type="spellStart"/>
      <w:r w:rsidRPr="006C5560">
        <w:t>thống</w:t>
      </w:r>
      <w:proofErr w:type="spellEnd"/>
      <w:r w:rsidRPr="006C5560">
        <w:t xml:space="preserve"> </w:t>
      </w:r>
      <w:proofErr w:type="spellStart"/>
      <w:r w:rsidRPr="006C5560">
        <w:t>chỉ</w:t>
      </w:r>
      <w:proofErr w:type="spellEnd"/>
      <w:r w:rsidRPr="006C5560">
        <w:t xml:space="preserve"> </w:t>
      </w:r>
      <w:proofErr w:type="spellStart"/>
      <w:r w:rsidRPr="006C5560">
        <w:t>tập</w:t>
      </w:r>
      <w:proofErr w:type="spellEnd"/>
      <w:r w:rsidRPr="006C5560">
        <w:t xml:space="preserve"> </w:t>
      </w:r>
      <w:proofErr w:type="spellStart"/>
      <w:r w:rsidRPr="006C5560">
        <w:t>trung</w:t>
      </w:r>
      <w:proofErr w:type="spellEnd"/>
      <w:r w:rsidRPr="006C5560">
        <w:t xml:space="preserve"> </w:t>
      </w:r>
      <w:proofErr w:type="spellStart"/>
      <w:r w:rsidRPr="006C5560">
        <w:t>vào</w:t>
      </w:r>
      <w:proofErr w:type="spellEnd"/>
      <w:r w:rsidRPr="006C5560">
        <w:t xml:space="preserve"> </w:t>
      </w:r>
      <w:proofErr w:type="spellStart"/>
      <w:r w:rsidRPr="006C5560">
        <w:t>các</w:t>
      </w:r>
      <w:proofErr w:type="spellEnd"/>
      <w:r w:rsidRPr="006C5560">
        <w:t xml:space="preserve"> </w:t>
      </w:r>
      <w:proofErr w:type="spellStart"/>
      <w:r w:rsidRPr="006C5560">
        <w:t>trận</w:t>
      </w:r>
      <w:proofErr w:type="spellEnd"/>
      <w:r w:rsidRPr="006C5560">
        <w:t xml:space="preserve"> </w:t>
      </w:r>
      <w:proofErr w:type="spellStart"/>
      <w:r w:rsidRPr="006C5560">
        <w:t>đấu</w:t>
      </w:r>
      <w:proofErr w:type="spellEnd"/>
      <w:r w:rsidRPr="006C5560">
        <w:t xml:space="preserve"> 1v1. </w:t>
      </w:r>
      <w:proofErr w:type="spellStart"/>
      <w:r w:rsidRPr="006C5560">
        <w:t>Không</w:t>
      </w:r>
      <w:proofErr w:type="spellEnd"/>
      <w:r w:rsidRPr="006C5560">
        <w:t xml:space="preserve"> </w:t>
      </w:r>
      <w:proofErr w:type="spellStart"/>
      <w:r w:rsidRPr="006C5560">
        <w:t>hỗ</w:t>
      </w:r>
      <w:proofErr w:type="spellEnd"/>
      <w:r w:rsidRPr="006C5560">
        <w:t xml:space="preserve"> </w:t>
      </w:r>
      <w:proofErr w:type="spellStart"/>
      <w:r w:rsidRPr="006C5560">
        <w:t>trợ</w:t>
      </w:r>
      <w:proofErr w:type="spellEnd"/>
      <w:r w:rsidRPr="006C5560">
        <w:t xml:space="preserve"> </w:t>
      </w:r>
      <w:proofErr w:type="spellStart"/>
      <w:r w:rsidRPr="006C5560">
        <w:t>các</w:t>
      </w:r>
      <w:proofErr w:type="spellEnd"/>
      <w:r w:rsidRPr="006C5560">
        <w:t xml:space="preserve"> </w:t>
      </w:r>
      <w:proofErr w:type="spellStart"/>
      <w:r w:rsidRPr="006C5560">
        <w:t>tính</w:t>
      </w:r>
      <w:proofErr w:type="spellEnd"/>
      <w:r w:rsidRPr="006C5560">
        <w:t xml:space="preserve"> </w:t>
      </w:r>
      <w:proofErr w:type="spellStart"/>
      <w:r w:rsidRPr="006C5560">
        <w:t>năng</w:t>
      </w:r>
      <w:proofErr w:type="spellEnd"/>
      <w:r w:rsidRPr="006C5560">
        <w:t xml:space="preserve"> </w:t>
      </w:r>
      <w:proofErr w:type="spellStart"/>
      <w:r w:rsidRPr="006C5560">
        <w:t>phức</w:t>
      </w:r>
      <w:proofErr w:type="spellEnd"/>
      <w:r w:rsidRPr="006C5560">
        <w:t xml:space="preserve"> </w:t>
      </w:r>
      <w:proofErr w:type="spellStart"/>
      <w:r w:rsidRPr="006C5560">
        <w:t>tạp</w:t>
      </w:r>
      <w:proofErr w:type="spellEnd"/>
      <w:r w:rsidRPr="006C5560">
        <w:t xml:space="preserve"> </w:t>
      </w:r>
      <w:proofErr w:type="spellStart"/>
      <w:r w:rsidRPr="006C5560">
        <w:t>như</w:t>
      </w:r>
      <w:proofErr w:type="spellEnd"/>
      <w:r w:rsidRPr="006C5560">
        <w:t xml:space="preserve"> </w:t>
      </w:r>
      <w:proofErr w:type="spellStart"/>
      <w:r w:rsidRPr="006C5560">
        <w:t>chế</w:t>
      </w:r>
      <w:proofErr w:type="spellEnd"/>
      <w:r w:rsidRPr="006C5560">
        <w:t xml:space="preserve"> </w:t>
      </w:r>
      <w:proofErr w:type="spellStart"/>
      <w:r w:rsidRPr="006C5560">
        <w:t>độ</w:t>
      </w:r>
      <w:proofErr w:type="spellEnd"/>
      <w:r w:rsidRPr="006C5560">
        <w:t xml:space="preserve"> </w:t>
      </w:r>
      <w:proofErr w:type="spellStart"/>
      <w:r w:rsidRPr="006C5560">
        <w:t>giải</w:t>
      </w:r>
      <w:proofErr w:type="spellEnd"/>
      <w:r w:rsidRPr="006C5560">
        <w:t xml:space="preserve"> </w:t>
      </w:r>
      <w:proofErr w:type="spellStart"/>
      <w:r w:rsidRPr="006C5560">
        <w:t>đấu</w:t>
      </w:r>
      <w:proofErr w:type="spellEnd"/>
      <w:r w:rsidRPr="006C5560">
        <w:t xml:space="preserve">, </w:t>
      </w:r>
      <w:proofErr w:type="spellStart"/>
      <w:r w:rsidRPr="006C5560">
        <w:t>nhiều</w:t>
      </w:r>
      <w:proofErr w:type="spellEnd"/>
      <w:r w:rsidRPr="006C5560">
        <w:t xml:space="preserve"> </w:t>
      </w:r>
      <w:proofErr w:type="spellStart"/>
      <w:r w:rsidRPr="006C5560">
        <w:t>người</w:t>
      </w:r>
      <w:proofErr w:type="spellEnd"/>
      <w:r w:rsidRPr="006C5560">
        <w:t xml:space="preserve"> </w:t>
      </w:r>
      <w:proofErr w:type="spellStart"/>
      <w:r w:rsidRPr="006C5560">
        <w:t>xem</w:t>
      </w:r>
      <w:proofErr w:type="spellEnd"/>
      <w:r w:rsidRPr="006C5560">
        <w:t xml:space="preserve">, hay </w:t>
      </w:r>
      <w:proofErr w:type="spellStart"/>
      <w:r w:rsidRPr="006C5560">
        <w:t>chơi</w:t>
      </w:r>
      <w:proofErr w:type="spellEnd"/>
      <w:r w:rsidRPr="006C5560">
        <w:t xml:space="preserve"> </w:t>
      </w:r>
      <w:proofErr w:type="spellStart"/>
      <w:r w:rsidRPr="006C5560">
        <w:t>nhóm</w:t>
      </w:r>
      <w:proofErr w:type="spellEnd"/>
      <w:r w:rsidRPr="006C5560">
        <w:t>.</w:t>
      </w:r>
    </w:p>
    <w:p w14:paraId="74217983" w14:textId="77777777" w:rsidR="006C5560" w:rsidRDefault="006C5560" w:rsidP="006C5560">
      <w:pPr>
        <w:numPr>
          <w:ilvl w:val="0"/>
          <w:numId w:val="12"/>
        </w:numPr>
        <w:jc w:val="both"/>
      </w:pPr>
      <w:r w:rsidRPr="006C5560">
        <w:rPr>
          <w:b/>
          <w:bCs/>
        </w:rPr>
        <w:lastRenderedPageBreak/>
        <w:t xml:space="preserve">Lưu </w:t>
      </w:r>
      <w:proofErr w:type="spellStart"/>
      <w:r w:rsidRPr="006C5560">
        <w:rPr>
          <w:b/>
          <w:bCs/>
        </w:rPr>
        <w:t>trữ</w:t>
      </w:r>
      <w:proofErr w:type="spellEnd"/>
      <w:r w:rsidRPr="006C5560">
        <w:rPr>
          <w:b/>
          <w:bCs/>
        </w:rPr>
        <w:t>:</w:t>
      </w:r>
      <w:r w:rsidRPr="006C5560">
        <w:t xml:space="preserve"> </w:t>
      </w:r>
      <w:proofErr w:type="spellStart"/>
      <w:r w:rsidRPr="006C5560">
        <w:t>Dữ</w:t>
      </w:r>
      <w:proofErr w:type="spellEnd"/>
      <w:r w:rsidRPr="006C5560">
        <w:t xml:space="preserve"> </w:t>
      </w:r>
      <w:proofErr w:type="spellStart"/>
      <w:r w:rsidRPr="006C5560">
        <w:t>liệu</w:t>
      </w:r>
      <w:proofErr w:type="spellEnd"/>
      <w:r w:rsidRPr="006C5560">
        <w:t xml:space="preserve"> (</w:t>
      </w:r>
      <w:proofErr w:type="spellStart"/>
      <w:r w:rsidRPr="006C5560">
        <w:t>như</w:t>
      </w:r>
      <w:proofErr w:type="spellEnd"/>
      <w:r w:rsidRPr="006C5560">
        <w:t xml:space="preserve"> </w:t>
      </w:r>
      <w:proofErr w:type="spellStart"/>
      <w:r w:rsidRPr="006C5560">
        <w:t>lịch</w:t>
      </w:r>
      <w:proofErr w:type="spellEnd"/>
      <w:r w:rsidRPr="006C5560">
        <w:t xml:space="preserve"> </w:t>
      </w:r>
      <w:proofErr w:type="spellStart"/>
      <w:r w:rsidRPr="006C5560">
        <w:t>sử</w:t>
      </w:r>
      <w:proofErr w:type="spellEnd"/>
      <w:r w:rsidRPr="006C5560">
        <w:t xml:space="preserve"> </w:t>
      </w:r>
      <w:proofErr w:type="spellStart"/>
      <w:r w:rsidRPr="006C5560">
        <w:t>trận</w:t>
      </w:r>
      <w:proofErr w:type="spellEnd"/>
      <w:r w:rsidRPr="006C5560">
        <w:t xml:space="preserve"> </w:t>
      </w:r>
      <w:proofErr w:type="spellStart"/>
      <w:r w:rsidRPr="006C5560">
        <w:t>đấu</w:t>
      </w:r>
      <w:proofErr w:type="spellEnd"/>
      <w:r w:rsidRPr="006C5560">
        <w:t xml:space="preserve">) </w:t>
      </w:r>
      <w:proofErr w:type="spellStart"/>
      <w:r w:rsidRPr="006C5560">
        <w:t>được</w:t>
      </w:r>
      <w:proofErr w:type="spellEnd"/>
      <w:r w:rsidRPr="006C5560">
        <w:t xml:space="preserve"> </w:t>
      </w:r>
      <w:proofErr w:type="spellStart"/>
      <w:r w:rsidRPr="006C5560">
        <w:t>xử</w:t>
      </w:r>
      <w:proofErr w:type="spellEnd"/>
      <w:r w:rsidRPr="006C5560">
        <w:t xml:space="preserve"> </w:t>
      </w:r>
      <w:proofErr w:type="spellStart"/>
      <w:r w:rsidRPr="006C5560">
        <w:t>lý</w:t>
      </w:r>
      <w:proofErr w:type="spellEnd"/>
      <w:r w:rsidRPr="006C5560">
        <w:t xml:space="preserve"> ở </w:t>
      </w:r>
      <w:proofErr w:type="spellStart"/>
      <w:r w:rsidRPr="006C5560">
        <w:t>mức</w:t>
      </w:r>
      <w:proofErr w:type="spellEnd"/>
      <w:r w:rsidRPr="006C5560">
        <w:t xml:space="preserve"> </w:t>
      </w:r>
      <w:proofErr w:type="spellStart"/>
      <w:r w:rsidRPr="006C5560">
        <w:t>độ</w:t>
      </w:r>
      <w:proofErr w:type="spellEnd"/>
      <w:r w:rsidRPr="006C5560">
        <w:t xml:space="preserve"> </w:t>
      </w:r>
      <w:proofErr w:type="spellStart"/>
      <w:r w:rsidRPr="006C5560">
        <w:t>đơn</w:t>
      </w:r>
      <w:proofErr w:type="spellEnd"/>
      <w:r w:rsidRPr="006C5560">
        <w:t xml:space="preserve"> </w:t>
      </w:r>
      <w:proofErr w:type="spellStart"/>
      <w:r w:rsidRPr="006C5560">
        <w:t>giản</w:t>
      </w:r>
      <w:proofErr w:type="spellEnd"/>
      <w:r w:rsidRPr="006C5560">
        <w:t xml:space="preserve">, </w:t>
      </w:r>
      <w:proofErr w:type="spellStart"/>
      <w:r w:rsidRPr="006C5560">
        <w:t>chưa</w:t>
      </w:r>
      <w:proofErr w:type="spellEnd"/>
      <w:r w:rsidRPr="006C5560">
        <w:t xml:space="preserve"> </w:t>
      </w:r>
      <w:proofErr w:type="spellStart"/>
      <w:r w:rsidRPr="006C5560">
        <w:t>tích</w:t>
      </w:r>
      <w:proofErr w:type="spellEnd"/>
      <w:r w:rsidRPr="006C5560">
        <w:t xml:space="preserve"> </w:t>
      </w:r>
      <w:proofErr w:type="spellStart"/>
      <w:r w:rsidRPr="006C5560">
        <w:t>hợp</w:t>
      </w:r>
      <w:proofErr w:type="spellEnd"/>
      <w:r w:rsidRPr="006C5560">
        <w:t xml:space="preserve"> </w:t>
      </w:r>
      <w:proofErr w:type="spellStart"/>
      <w:r w:rsidRPr="006C5560">
        <w:t>các</w:t>
      </w:r>
      <w:proofErr w:type="spellEnd"/>
      <w:r w:rsidRPr="006C5560">
        <w:t xml:space="preserve"> </w:t>
      </w:r>
      <w:proofErr w:type="spellStart"/>
      <w:r w:rsidRPr="006C5560">
        <w:t>hệ</w:t>
      </w:r>
      <w:proofErr w:type="spellEnd"/>
      <w:r w:rsidRPr="006C5560">
        <w:t xml:space="preserve"> </w:t>
      </w:r>
      <w:proofErr w:type="spellStart"/>
      <w:r w:rsidRPr="006C5560">
        <w:t>quản</w:t>
      </w:r>
      <w:proofErr w:type="spellEnd"/>
      <w:r w:rsidRPr="006C5560">
        <w:t xml:space="preserve"> </w:t>
      </w:r>
      <w:proofErr w:type="spellStart"/>
      <w:r w:rsidRPr="006C5560">
        <w:t>trị</w:t>
      </w:r>
      <w:proofErr w:type="spellEnd"/>
      <w:r w:rsidRPr="006C5560">
        <w:t xml:space="preserve"> </w:t>
      </w:r>
      <w:proofErr w:type="spellStart"/>
      <w:r w:rsidRPr="006C5560">
        <w:t>cơ</w:t>
      </w:r>
      <w:proofErr w:type="spellEnd"/>
      <w:r w:rsidRPr="006C5560">
        <w:t xml:space="preserve"> </w:t>
      </w:r>
      <w:proofErr w:type="spellStart"/>
      <w:r w:rsidRPr="006C5560">
        <w:t>sở</w:t>
      </w:r>
      <w:proofErr w:type="spellEnd"/>
      <w:r w:rsidRPr="006C5560">
        <w:t xml:space="preserve"> </w:t>
      </w:r>
      <w:proofErr w:type="spellStart"/>
      <w:r w:rsidRPr="006C5560">
        <w:t>dữ</w:t>
      </w:r>
      <w:proofErr w:type="spellEnd"/>
      <w:r w:rsidRPr="006C5560">
        <w:t xml:space="preserve"> </w:t>
      </w:r>
      <w:proofErr w:type="spellStart"/>
      <w:r w:rsidRPr="006C5560">
        <w:t>liệu</w:t>
      </w:r>
      <w:proofErr w:type="spellEnd"/>
      <w:r w:rsidRPr="006C5560">
        <w:t xml:space="preserve"> (Database) </w:t>
      </w:r>
      <w:proofErr w:type="spellStart"/>
      <w:r w:rsidRPr="006C5560">
        <w:t>phức</w:t>
      </w:r>
      <w:proofErr w:type="spellEnd"/>
      <w:r w:rsidRPr="006C5560">
        <w:t xml:space="preserve"> </w:t>
      </w:r>
      <w:proofErr w:type="spellStart"/>
      <w:r w:rsidRPr="006C5560">
        <w:t>tạp</w:t>
      </w:r>
      <w:proofErr w:type="spellEnd"/>
      <w:r w:rsidRPr="006C5560">
        <w:t>.</w:t>
      </w:r>
    </w:p>
    <w:p w14:paraId="046AEEC5" w14:textId="51C5350E" w:rsidR="006C5560" w:rsidRDefault="006C5560" w:rsidP="006C5560">
      <w:pPr>
        <w:numPr>
          <w:ilvl w:val="0"/>
          <w:numId w:val="12"/>
        </w:numPr>
        <w:jc w:val="both"/>
      </w:pPr>
      <w:r w:rsidRPr="006C5560">
        <w:rPr>
          <w:b/>
          <w:bCs/>
        </w:rPr>
        <w:t xml:space="preserve">Trí </w:t>
      </w:r>
      <w:proofErr w:type="spellStart"/>
      <w:r w:rsidRPr="006C5560">
        <w:rPr>
          <w:b/>
          <w:bCs/>
        </w:rPr>
        <w:t>tuệ</w:t>
      </w:r>
      <w:proofErr w:type="spellEnd"/>
      <w:r w:rsidRPr="006C5560">
        <w:rPr>
          <w:b/>
          <w:bCs/>
        </w:rPr>
        <w:t xml:space="preserve"> </w:t>
      </w:r>
      <w:proofErr w:type="spellStart"/>
      <w:r w:rsidRPr="006C5560">
        <w:rPr>
          <w:b/>
          <w:bCs/>
        </w:rPr>
        <w:t>nhân</w:t>
      </w:r>
      <w:proofErr w:type="spellEnd"/>
      <w:r w:rsidRPr="006C5560">
        <w:rPr>
          <w:b/>
          <w:bCs/>
        </w:rPr>
        <w:t xml:space="preserve"> </w:t>
      </w:r>
      <w:proofErr w:type="spellStart"/>
      <w:r w:rsidRPr="006C5560">
        <w:rPr>
          <w:b/>
          <w:bCs/>
        </w:rPr>
        <w:t>tạo</w:t>
      </w:r>
      <w:proofErr w:type="spellEnd"/>
      <w:r w:rsidRPr="006C5560">
        <w:rPr>
          <w:b/>
          <w:bCs/>
        </w:rPr>
        <w:t xml:space="preserve"> (AI):</w:t>
      </w:r>
      <w:r w:rsidRPr="006C5560">
        <w:t xml:space="preserve"> </w:t>
      </w:r>
      <w:proofErr w:type="spellStart"/>
      <w:r w:rsidRPr="006C5560">
        <w:t>Đề</w:t>
      </w:r>
      <w:proofErr w:type="spellEnd"/>
      <w:r w:rsidRPr="006C5560">
        <w:t xml:space="preserve"> </w:t>
      </w:r>
      <w:proofErr w:type="spellStart"/>
      <w:r w:rsidRPr="006C5560">
        <w:t>tài</w:t>
      </w:r>
      <w:proofErr w:type="spellEnd"/>
      <w:r w:rsidRPr="006C5560">
        <w:t xml:space="preserve"> </w:t>
      </w:r>
      <w:proofErr w:type="spellStart"/>
      <w:r w:rsidRPr="006C5560">
        <w:t>tập</w:t>
      </w:r>
      <w:proofErr w:type="spellEnd"/>
      <w:r w:rsidRPr="006C5560">
        <w:t xml:space="preserve"> </w:t>
      </w:r>
      <w:proofErr w:type="spellStart"/>
      <w:r w:rsidRPr="006C5560">
        <w:t>trung</w:t>
      </w:r>
      <w:proofErr w:type="spellEnd"/>
      <w:r w:rsidRPr="006C5560">
        <w:t xml:space="preserve"> </w:t>
      </w:r>
      <w:proofErr w:type="spellStart"/>
      <w:r w:rsidRPr="006C5560">
        <w:t>vào</w:t>
      </w:r>
      <w:proofErr w:type="spellEnd"/>
      <w:r w:rsidRPr="006C5560">
        <w:t xml:space="preserve"> </w:t>
      </w:r>
      <w:proofErr w:type="spellStart"/>
      <w:r w:rsidRPr="006C5560">
        <w:t>việc</w:t>
      </w:r>
      <w:proofErr w:type="spellEnd"/>
      <w:r w:rsidRPr="006C5560">
        <w:t xml:space="preserve"> </w:t>
      </w:r>
      <w:proofErr w:type="spellStart"/>
      <w:r w:rsidRPr="006C5560">
        <w:t>kết</w:t>
      </w:r>
      <w:proofErr w:type="spellEnd"/>
      <w:r w:rsidRPr="006C5560">
        <w:t xml:space="preserve"> </w:t>
      </w:r>
      <w:proofErr w:type="spellStart"/>
      <w:r w:rsidRPr="006C5560">
        <w:t>nối</w:t>
      </w:r>
      <w:proofErr w:type="spellEnd"/>
      <w:r w:rsidRPr="006C5560">
        <w:t xml:space="preserve"> </w:t>
      </w:r>
      <w:proofErr w:type="spellStart"/>
      <w:r w:rsidRPr="006C5560">
        <w:t>hai</w:t>
      </w:r>
      <w:proofErr w:type="spellEnd"/>
      <w:r w:rsidRPr="006C5560">
        <w:t xml:space="preserve"> </w:t>
      </w:r>
      <w:proofErr w:type="spellStart"/>
      <w:r w:rsidRPr="006C5560">
        <w:t>người</w:t>
      </w:r>
      <w:proofErr w:type="spellEnd"/>
      <w:r w:rsidRPr="006C5560">
        <w:t xml:space="preserve"> </w:t>
      </w:r>
      <w:proofErr w:type="spellStart"/>
      <w:r w:rsidRPr="006C5560">
        <w:t>chơi</w:t>
      </w:r>
      <w:proofErr w:type="spellEnd"/>
      <w:r w:rsidRPr="006C5560">
        <w:t xml:space="preserve"> (Client). </w:t>
      </w:r>
      <w:proofErr w:type="spellStart"/>
      <w:r w:rsidRPr="006C5560">
        <w:t>Phần</w:t>
      </w:r>
      <w:proofErr w:type="spellEnd"/>
      <w:r w:rsidRPr="006C5560">
        <w:t xml:space="preserve"> </w:t>
      </w:r>
      <w:proofErr w:type="spellStart"/>
      <w:r w:rsidRPr="006C5560">
        <w:t>chơi</w:t>
      </w:r>
      <w:proofErr w:type="spellEnd"/>
      <w:r w:rsidRPr="006C5560">
        <w:t xml:space="preserve"> </w:t>
      </w:r>
      <w:proofErr w:type="spellStart"/>
      <w:r w:rsidRPr="006C5560">
        <w:t>với</w:t>
      </w:r>
      <w:proofErr w:type="spellEnd"/>
      <w:r w:rsidRPr="006C5560">
        <w:t xml:space="preserve"> </w:t>
      </w:r>
      <w:proofErr w:type="spellStart"/>
      <w:r w:rsidRPr="006C5560">
        <w:t>máy</w:t>
      </w:r>
      <w:proofErr w:type="spellEnd"/>
      <w:r w:rsidRPr="006C5560">
        <w:t xml:space="preserve"> (</w:t>
      </w:r>
      <w:proofErr w:type="spellStart"/>
      <w:r w:rsidRPr="006C5560">
        <w:t>AIPlayer</w:t>
      </w:r>
      <w:proofErr w:type="spellEnd"/>
      <w:r w:rsidRPr="006C5560">
        <w:t xml:space="preserve">) </w:t>
      </w:r>
      <w:proofErr w:type="spellStart"/>
      <w:r w:rsidRPr="006C5560">
        <w:t>chỉ</w:t>
      </w:r>
      <w:proofErr w:type="spellEnd"/>
      <w:r w:rsidRPr="006C5560">
        <w:t xml:space="preserve"> ở </w:t>
      </w:r>
      <w:proofErr w:type="spellStart"/>
      <w:r w:rsidRPr="006C5560">
        <w:t>mức</w:t>
      </w:r>
      <w:proofErr w:type="spellEnd"/>
      <w:r w:rsidRPr="006C5560">
        <w:t xml:space="preserve"> </w:t>
      </w:r>
      <w:proofErr w:type="spellStart"/>
      <w:r w:rsidRPr="006C5560">
        <w:t>cơ</w:t>
      </w:r>
      <w:proofErr w:type="spellEnd"/>
      <w:r w:rsidRPr="006C5560">
        <w:t xml:space="preserve"> </w:t>
      </w:r>
      <w:proofErr w:type="spellStart"/>
      <w:r w:rsidRPr="006C5560">
        <w:t>bản</w:t>
      </w:r>
      <w:proofErr w:type="spellEnd"/>
      <w:r w:rsidRPr="006C5560">
        <w:t xml:space="preserve"> (</w:t>
      </w:r>
      <w:proofErr w:type="spellStart"/>
      <w:r w:rsidRPr="006C5560">
        <w:t>chọn</w:t>
      </w:r>
      <w:proofErr w:type="spellEnd"/>
      <w:r w:rsidRPr="006C5560">
        <w:t xml:space="preserve"> </w:t>
      </w:r>
      <w:proofErr w:type="spellStart"/>
      <w:r w:rsidRPr="006C5560">
        <w:t>nước</w:t>
      </w:r>
      <w:proofErr w:type="spellEnd"/>
      <w:r w:rsidRPr="006C5560">
        <w:t xml:space="preserve"> </w:t>
      </w:r>
      <w:proofErr w:type="spellStart"/>
      <w:r w:rsidRPr="006C5560">
        <w:t>đi</w:t>
      </w:r>
      <w:proofErr w:type="spellEnd"/>
      <w:r w:rsidRPr="006C5560">
        <w:t xml:space="preserve"> </w:t>
      </w:r>
      <w:proofErr w:type="spellStart"/>
      <w:r w:rsidRPr="006C5560">
        <w:t>ngẫu</w:t>
      </w:r>
      <w:proofErr w:type="spellEnd"/>
      <w:r w:rsidRPr="006C5560">
        <w:t xml:space="preserve"> </w:t>
      </w:r>
      <w:proofErr w:type="spellStart"/>
      <w:r w:rsidRPr="006C5560">
        <w:t>nhiên</w:t>
      </w:r>
      <w:proofErr w:type="spellEnd"/>
      <w:r w:rsidRPr="006C5560">
        <w:t xml:space="preserve">) </w:t>
      </w:r>
      <w:proofErr w:type="spellStart"/>
      <w:r w:rsidRPr="006C5560">
        <w:t>và</w:t>
      </w:r>
      <w:proofErr w:type="spellEnd"/>
      <w:r w:rsidRPr="006C5560">
        <w:t xml:space="preserve"> </w:t>
      </w:r>
      <w:proofErr w:type="spellStart"/>
      <w:r w:rsidRPr="006C5560">
        <w:t>không</w:t>
      </w:r>
      <w:proofErr w:type="spellEnd"/>
      <w:r w:rsidRPr="006C5560">
        <w:t xml:space="preserve"> </w:t>
      </w:r>
      <w:proofErr w:type="spellStart"/>
      <w:r w:rsidRPr="006C5560">
        <w:t>phải</w:t>
      </w:r>
      <w:proofErr w:type="spellEnd"/>
      <w:r w:rsidRPr="006C5560">
        <w:t xml:space="preserve"> </w:t>
      </w:r>
      <w:proofErr w:type="spellStart"/>
      <w:r w:rsidRPr="006C5560">
        <w:t>là</w:t>
      </w:r>
      <w:proofErr w:type="spellEnd"/>
      <w:r w:rsidRPr="006C5560">
        <w:t xml:space="preserve"> </w:t>
      </w:r>
      <w:proofErr w:type="spellStart"/>
      <w:r w:rsidRPr="006C5560">
        <w:t>trọng</w:t>
      </w:r>
      <w:proofErr w:type="spellEnd"/>
      <w:r w:rsidRPr="006C5560">
        <w:t xml:space="preserve"> </w:t>
      </w:r>
      <w:proofErr w:type="spellStart"/>
      <w:r w:rsidRPr="006C5560">
        <w:t>tâm</w:t>
      </w:r>
      <w:proofErr w:type="spellEnd"/>
      <w:r w:rsidRPr="006C5560">
        <w:t xml:space="preserve"> </w:t>
      </w:r>
      <w:proofErr w:type="spellStart"/>
      <w:r w:rsidRPr="006C5560">
        <w:t>của</w:t>
      </w:r>
      <w:proofErr w:type="spellEnd"/>
      <w:r w:rsidRPr="006C5560">
        <w:t xml:space="preserve"> </w:t>
      </w:r>
      <w:proofErr w:type="spellStart"/>
      <w:r w:rsidRPr="006C5560">
        <w:t>dự</w:t>
      </w:r>
      <w:proofErr w:type="spellEnd"/>
      <w:r w:rsidRPr="006C5560">
        <w:t xml:space="preserve"> </w:t>
      </w:r>
      <w:proofErr w:type="spellStart"/>
      <w:r w:rsidRPr="006C5560">
        <w:t>án</w:t>
      </w:r>
      <w:proofErr w:type="spellEnd"/>
      <w:r w:rsidRPr="006C5560">
        <w:t>.</w:t>
      </w:r>
    </w:p>
    <w:p w14:paraId="381E9E2D" w14:textId="7BBB4BD7" w:rsidR="006C5560" w:rsidRDefault="006C5560" w:rsidP="006C5560">
      <w:pPr>
        <w:numPr>
          <w:ilvl w:val="0"/>
          <w:numId w:val="12"/>
        </w:numPr>
        <w:jc w:val="both"/>
      </w:pPr>
      <w:r w:rsidRPr="006C5560">
        <w:rPr>
          <w:b/>
          <w:bCs/>
        </w:rPr>
        <w:t xml:space="preserve">Giao </w:t>
      </w:r>
      <w:proofErr w:type="spellStart"/>
      <w:r w:rsidRPr="006C5560">
        <w:rPr>
          <w:b/>
          <w:bCs/>
        </w:rPr>
        <w:t>diện</w:t>
      </w:r>
      <w:proofErr w:type="spellEnd"/>
      <w:r w:rsidRPr="006C5560">
        <w:rPr>
          <w:b/>
          <w:bCs/>
        </w:rPr>
        <w:t>:</w:t>
      </w:r>
      <w:r w:rsidRPr="006C5560">
        <w:t xml:space="preserve"> Giao </w:t>
      </w:r>
      <w:proofErr w:type="spellStart"/>
      <w:r w:rsidRPr="006C5560">
        <w:t>diện</w:t>
      </w:r>
      <w:proofErr w:type="spellEnd"/>
      <w:r w:rsidRPr="006C5560">
        <w:t xml:space="preserve"> </w:t>
      </w:r>
      <w:proofErr w:type="spellStart"/>
      <w:r w:rsidRPr="006C5560">
        <w:t>người</w:t>
      </w:r>
      <w:proofErr w:type="spellEnd"/>
      <w:r w:rsidRPr="006C5560">
        <w:t xml:space="preserve"> </w:t>
      </w:r>
      <w:proofErr w:type="spellStart"/>
      <w:r w:rsidRPr="006C5560">
        <w:t>dùng</w:t>
      </w:r>
      <w:proofErr w:type="spellEnd"/>
      <w:r w:rsidRPr="006C5560">
        <w:t xml:space="preserve"> (GUI) </w:t>
      </w:r>
      <w:proofErr w:type="spellStart"/>
      <w:r w:rsidRPr="006C5560">
        <w:t>được</w:t>
      </w:r>
      <w:proofErr w:type="spellEnd"/>
      <w:r w:rsidRPr="006C5560">
        <w:t xml:space="preserve"> </w:t>
      </w:r>
      <w:proofErr w:type="spellStart"/>
      <w:r w:rsidRPr="006C5560">
        <w:t>xây</w:t>
      </w:r>
      <w:proofErr w:type="spellEnd"/>
      <w:r w:rsidRPr="006C5560">
        <w:t xml:space="preserve"> </w:t>
      </w:r>
      <w:proofErr w:type="spellStart"/>
      <w:r w:rsidRPr="006C5560">
        <w:t>dựng</w:t>
      </w:r>
      <w:proofErr w:type="spellEnd"/>
      <w:r w:rsidRPr="006C5560">
        <w:t xml:space="preserve"> </w:t>
      </w:r>
      <w:proofErr w:type="spellStart"/>
      <w:r w:rsidRPr="006C5560">
        <w:t>bằng</w:t>
      </w:r>
      <w:proofErr w:type="spellEnd"/>
      <w:r w:rsidRPr="006C5560">
        <w:t xml:space="preserve"> </w:t>
      </w:r>
      <w:proofErr w:type="spellStart"/>
      <w:r w:rsidRPr="006C5560">
        <w:t>thư</w:t>
      </w:r>
      <w:proofErr w:type="spellEnd"/>
      <w:r w:rsidRPr="006C5560">
        <w:t xml:space="preserve"> </w:t>
      </w:r>
      <w:proofErr w:type="spellStart"/>
      <w:r w:rsidRPr="006C5560">
        <w:t>viện</w:t>
      </w:r>
      <w:proofErr w:type="spellEnd"/>
      <w:r w:rsidRPr="006C5560">
        <w:t xml:space="preserve"> </w:t>
      </w:r>
      <w:proofErr w:type="spellStart"/>
      <w:r w:rsidRPr="006C5560">
        <w:t>tkinter</w:t>
      </w:r>
      <w:proofErr w:type="spellEnd"/>
      <w:r w:rsidRPr="006C5560">
        <w:t xml:space="preserve"> </w:t>
      </w:r>
      <w:proofErr w:type="spellStart"/>
      <w:r w:rsidRPr="006C5560">
        <w:t>của</w:t>
      </w:r>
      <w:proofErr w:type="spellEnd"/>
      <w:r w:rsidRPr="006C5560">
        <w:t xml:space="preserve"> Python, </w:t>
      </w:r>
      <w:proofErr w:type="spellStart"/>
      <w:r w:rsidRPr="006C5560">
        <w:t>tập</w:t>
      </w:r>
      <w:proofErr w:type="spellEnd"/>
      <w:r w:rsidRPr="006C5560">
        <w:t xml:space="preserve"> </w:t>
      </w:r>
      <w:proofErr w:type="spellStart"/>
      <w:r w:rsidRPr="006C5560">
        <w:t>trung</w:t>
      </w:r>
      <w:proofErr w:type="spellEnd"/>
      <w:r w:rsidRPr="006C5560">
        <w:t xml:space="preserve"> </w:t>
      </w:r>
      <w:proofErr w:type="spellStart"/>
      <w:r w:rsidRPr="006C5560">
        <w:t>vào</w:t>
      </w:r>
      <w:proofErr w:type="spellEnd"/>
      <w:r w:rsidRPr="006C5560">
        <w:t xml:space="preserve"> </w:t>
      </w:r>
      <w:proofErr w:type="spellStart"/>
      <w:r w:rsidRPr="006C5560">
        <w:t>tính</w:t>
      </w:r>
      <w:proofErr w:type="spellEnd"/>
      <w:r w:rsidRPr="006C5560">
        <w:t xml:space="preserve"> </w:t>
      </w:r>
      <w:proofErr w:type="spellStart"/>
      <w:r w:rsidRPr="006C5560">
        <w:t>năng</w:t>
      </w:r>
      <w:proofErr w:type="spellEnd"/>
      <w:r w:rsidRPr="006C5560">
        <w:t xml:space="preserve"> </w:t>
      </w:r>
      <w:proofErr w:type="spellStart"/>
      <w:r w:rsidRPr="006C5560">
        <w:t>và</w:t>
      </w:r>
      <w:proofErr w:type="spellEnd"/>
      <w:r w:rsidRPr="006C5560">
        <w:t xml:space="preserve"> </w:t>
      </w:r>
      <w:proofErr w:type="spellStart"/>
      <w:r w:rsidRPr="006C5560">
        <w:t>sự</w:t>
      </w:r>
      <w:proofErr w:type="spellEnd"/>
      <w:r w:rsidRPr="006C5560">
        <w:t xml:space="preserve"> </w:t>
      </w:r>
      <w:proofErr w:type="spellStart"/>
      <w:r w:rsidRPr="006C5560">
        <w:t>rõ</w:t>
      </w:r>
      <w:proofErr w:type="spellEnd"/>
      <w:r w:rsidRPr="006C5560">
        <w:t xml:space="preserve"> </w:t>
      </w:r>
      <w:proofErr w:type="spellStart"/>
      <w:r w:rsidRPr="006C5560">
        <w:t>ràng</w:t>
      </w:r>
      <w:proofErr w:type="spellEnd"/>
      <w:r w:rsidRPr="006C5560">
        <w:t xml:space="preserve">, </w:t>
      </w:r>
      <w:proofErr w:type="spellStart"/>
      <w:r w:rsidRPr="006C5560">
        <w:t>không</w:t>
      </w:r>
      <w:proofErr w:type="spellEnd"/>
      <w:r w:rsidRPr="006C5560">
        <w:t xml:space="preserve"> </w:t>
      </w:r>
      <w:proofErr w:type="spellStart"/>
      <w:r w:rsidRPr="006C5560">
        <w:t>sử</w:t>
      </w:r>
      <w:proofErr w:type="spellEnd"/>
      <w:r w:rsidRPr="006C5560">
        <w:t xml:space="preserve"> </w:t>
      </w:r>
      <w:proofErr w:type="spellStart"/>
      <w:r w:rsidRPr="006C5560">
        <w:t>dụng</w:t>
      </w:r>
      <w:proofErr w:type="spellEnd"/>
      <w:r w:rsidRPr="006C5560">
        <w:t xml:space="preserve"> </w:t>
      </w:r>
      <w:proofErr w:type="spellStart"/>
      <w:r w:rsidRPr="006C5560">
        <w:t>các</w:t>
      </w:r>
      <w:proofErr w:type="spellEnd"/>
      <w:r w:rsidRPr="006C5560">
        <w:t xml:space="preserve"> </w:t>
      </w:r>
      <w:proofErr w:type="spellStart"/>
      <w:r w:rsidRPr="006C5560">
        <w:t>hiệu</w:t>
      </w:r>
      <w:proofErr w:type="spellEnd"/>
      <w:r w:rsidRPr="006C5560">
        <w:t xml:space="preserve"> </w:t>
      </w:r>
      <w:proofErr w:type="spellStart"/>
      <w:r w:rsidRPr="006C5560">
        <w:t>ứng</w:t>
      </w:r>
      <w:proofErr w:type="spellEnd"/>
      <w:r w:rsidRPr="006C5560">
        <w:t xml:space="preserve"> </w:t>
      </w:r>
      <w:proofErr w:type="spellStart"/>
      <w:r w:rsidRPr="006C5560">
        <w:t>đồ</w:t>
      </w:r>
      <w:proofErr w:type="spellEnd"/>
      <w:r w:rsidRPr="006C5560">
        <w:t xml:space="preserve"> </w:t>
      </w:r>
      <w:proofErr w:type="spellStart"/>
      <w:r w:rsidRPr="006C5560">
        <w:t>họa</w:t>
      </w:r>
      <w:proofErr w:type="spellEnd"/>
      <w:r w:rsidRPr="006C5560">
        <w:t xml:space="preserve"> </w:t>
      </w:r>
      <w:proofErr w:type="spellStart"/>
      <w:r w:rsidRPr="006C5560">
        <w:t>phức</w:t>
      </w:r>
      <w:proofErr w:type="spellEnd"/>
      <w:r w:rsidRPr="006C5560">
        <w:t xml:space="preserve"> </w:t>
      </w:r>
      <w:proofErr w:type="spellStart"/>
      <w:r w:rsidRPr="006C5560">
        <w:t>tạp</w:t>
      </w:r>
      <w:proofErr w:type="spellEnd"/>
      <w:r w:rsidRPr="006C5560">
        <w:t>.</w:t>
      </w:r>
    </w:p>
    <w:p w14:paraId="6DCBB335" w14:textId="76672236" w:rsidR="007065EA" w:rsidRDefault="007065EA" w:rsidP="006C5560">
      <w:pPr>
        <w:numPr>
          <w:ilvl w:val="0"/>
          <w:numId w:val="12"/>
        </w:numPr>
        <w:jc w:val="both"/>
      </w:pPr>
      <w:r w:rsidRPr="007065EA">
        <w:rPr>
          <w:b/>
          <w:bCs/>
        </w:rPr>
        <w:t xml:space="preserve">Bảo </w:t>
      </w:r>
      <w:proofErr w:type="spellStart"/>
      <w:r w:rsidRPr="007065EA">
        <w:rPr>
          <w:b/>
          <w:bCs/>
        </w:rPr>
        <w:t>mật</w:t>
      </w:r>
      <w:proofErr w:type="spellEnd"/>
      <w:r w:rsidRPr="007065EA">
        <w:rPr>
          <w:b/>
          <w:bCs/>
        </w:rPr>
        <w:t>:</w:t>
      </w:r>
      <w:r w:rsidRPr="007065EA">
        <w:t xml:space="preserve"> </w:t>
      </w:r>
      <w:proofErr w:type="spellStart"/>
      <w:r w:rsidRPr="007065EA">
        <w:t>Hệ</w:t>
      </w:r>
      <w:proofErr w:type="spellEnd"/>
      <w:r w:rsidRPr="007065EA">
        <w:t xml:space="preserve"> </w:t>
      </w:r>
      <w:proofErr w:type="spellStart"/>
      <w:r w:rsidRPr="007065EA">
        <w:t>thống</w:t>
      </w:r>
      <w:proofErr w:type="spellEnd"/>
      <w:r w:rsidRPr="007065EA">
        <w:t xml:space="preserve"> </w:t>
      </w:r>
      <w:proofErr w:type="spellStart"/>
      <w:r w:rsidRPr="007065EA">
        <w:t>chưa</w:t>
      </w:r>
      <w:proofErr w:type="spellEnd"/>
      <w:r w:rsidRPr="007065EA">
        <w:t xml:space="preserve"> </w:t>
      </w:r>
      <w:proofErr w:type="spellStart"/>
      <w:r w:rsidRPr="007065EA">
        <w:t>tập</w:t>
      </w:r>
      <w:proofErr w:type="spellEnd"/>
      <w:r w:rsidRPr="007065EA">
        <w:t xml:space="preserve"> </w:t>
      </w:r>
      <w:proofErr w:type="spellStart"/>
      <w:r w:rsidRPr="007065EA">
        <w:t>trung</w:t>
      </w:r>
      <w:proofErr w:type="spellEnd"/>
      <w:r w:rsidRPr="007065EA">
        <w:t xml:space="preserve"> </w:t>
      </w:r>
      <w:proofErr w:type="spellStart"/>
      <w:r w:rsidRPr="007065EA">
        <w:t>vào</w:t>
      </w:r>
      <w:proofErr w:type="spellEnd"/>
      <w:r w:rsidRPr="007065EA">
        <w:t xml:space="preserve"> </w:t>
      </w:r>
      <w:proofErr w:type="spellStart"/>
      <w:r w:rsidRPr="007065EA">
        <w:t>các</w:t>
      </w:r>
      <w:proofErr w:type="spellEnd"/>
      <w:r w:rsidRPr="007065EA">
        <w:t xml:space="preserve"> </w:t>
      </w:r>
      <w:proofErr w:type="spellStart"/>
      <w:r w:rsidRPr="007065EA">
        <w:t>vấn</w:t>
      </w:r>
      <w:proofErr w:type="spellEnd"/>
      <w:r w:rsidRPr="007065EA">
        <w:t xml:space="preserve"> </w:t>
      </w:r>
      <w:proofErr w:type="spellStart"/>
      <w:r w:rsidRPr="007065EA">
        <w:t>đề</w:t>
      </w:r>
      <w:proofErr w:type="spellEnd"/>
      <w:r w:rsidRPr="007065EA">
        <w:t xml:space="preserve"> </w:t>
      </w:r>
      <w:proofErr w:type="spellStart"/>
      <w:r w:rsidRPr="007065EA">
        <w:t>bảo</w:t>
      </w:r>
      <w:proofErr w:type="spellEnd"/>
      <w:r w:rsidRPr="007065EA">
        <w:t xml:space="preserve"> </w:t>
      </w:r>
      <w:proofErr w:type="spellStart"/>
      <w:r w:rsidRPr="007065EA">
        <w:t>mật</w:t>
      </w:r>
      <w:proofErr w:type="spellEnd"/>
      <w:r w:rsidRPr="007065EA">
        <w:t xml:space="preserve"> </w:t>
      </w:r>
      <w:proofErr w:type="spellStart"/>
      <w:r w:rsidRPr="007065EA">
        <w:t>nâng</w:t>
      </w:r>
      <w:proofErr w:type="spellEnd"/>
      <w:r w:rsidRPr="007065EA">
        <w:t xml:space="preserve"> </w:t>
      </w:r>
      <w:proofErr w:type="spellStart"/>
      <w:r w:rsidRPr="007065EA">
        <w:t>cao</w:t>
      </w:r>
      <w:proofErr w:type="spellEnd"/>
      <w:r w:rsidRPr="007065EA">
        <w:t xml:space="preserve"> </w:t>
      </w:r>
      <w:proofErr w:type="spellStart"/>
      <w:r w:rsidRPr="007065EA">
        <w:t>như</w:t>
      </w:r>
      <w:proofErr w:type="spellEnd"/>
      <w:r w:rsidRPr="007065EA">
        <w:t xml:space="preserve"> </w:t>
      </w:r>
      <w:proofErr w:type="spellStart"/>
      <w:r w:rsidRPr="007065EA">
        <w:t>mã</w:t>
      </w:r>
      <w:proofErr w:type="spellEnd"/>
      <w:r w:rsidRPr="007065EA">
        <w:t xml:space="preserve"> </w:t>
      </w:r>
      <w:proofErr w:type="spellStart"/>
      <w:r w:rsidRPr="007065EA">
        <w:t>hóa</w:t>
      </w:r>
      <w:proofErr w:type="spellEnd"/>
      <w:r w:rsidRPr="007065EA">
        <w:t xml:space="preserve"> </w:t>
      </w:r>
      <w:proofErr w:type="spellStart"/>
      <w:r w:rsidRPr="007065EA">
        <w:t>dữ</w:t>
      </w:r>
      <w:proofErr w:type="spellEnd"/>
      <w:r w:rsidRPr="007065EA">
        <w:t xml:space="preserve"> </w:t>
      </w:r>
      <w:proofErr w:type="spellStart"/>
      <w:r w:rsidRPr="007065EA">
        <w:t>liệu</w:t>
      </w:r>
      <w:proofErr w:type="spellEnd"/>
      <w:r w:rsidRPr="007065EA">
        <w:t xml:space="preserve">, </w:t>
      </w:r>
      <w:proofErr w:type="spellStart"/>
      <w:r w:rsidRPr="007065EA">
        <w:t>chống</w:t>
      </w:r>
      <w:proofErr w:type="spellEnd"/>
      <w:r w:rsidRPr="007065EA">
        <w:t xml:space="preserve"> </w:t>
      </w:r>
      <w:proofErr w:type="spellStart"/>
      <w:r w:rsidRPr="007065EA">
        <w:t>gian</w:t>
      </w:r>
      <w:proofErr w:type="spellEnd"/>
      <w:r w:rsidRPr="007065EA">
        <w:t xml:space="preserve"> </w:t>
      </w:r>
      <w:proofErr w:type="spellStart"/>
      <w:r w:rsidRPr="007065EA">
        <w:t>lận</w:t>
      </w:r>
      <w:proofErr w:type="spellEnd"/>
      <w:r w:rsidRPr="007065EA">
        <w:t xml:space="preserve"> (cheat) hay </w:t>
      </w:r>
      <w:proofErr w:type="spellStart"/>
      <w:r w:rsidRPr="007065EA">
        <w:t>tấn</w:t>
      </w:r>
      <w:proofErr w:type="spellEnd"/>
      <w:r w:rsidRPr="007065EA">
        <w:t xml:space="preserve"> </w:t>
      </w:r>
      <w:proofErr w:type="spellStart"/>
      <w:r w:rsidRPr="007065EA">
        <w:t>công</w:t>
      </w:r>
      <w:proofErr w:type="spellEnd"/>
      <w:r w:rsidRPr="007065EA">
        <w:t xml:space="preserve"> (DDoS).</w:t>
      </w:r>
    </w:p>
    <w:p w14:paraId="5E1A5602" w14:textId="172E1FBD" w:rsidR="00277AAB" w:rsidRDefault="00000000">
      <w:pPr>
        <w:pStyle w:val="Heading2"/>
        <w:rPr>
          <w:lang w:val="vi-VN"/>
        </w:rPr>
      </w:pPr>
      <w:bookmarkStart w:id="12" w:name="_Toc14891"/>
      <w:bookmarkStart w:id="13" w:name="_Toc17279"/>
      <w:bookmarkStart w:id="14" w:name="_Toc213913658"/>
      <w:r>
        <w:rPr>
          <w:lang w:val="vi-VN"/>
        </w:rPr>
        <w:t xml:space="preserve">1.4 </w:t>
      </w:r>
      <w:bookmarkEnd w:id="12"/>
      <w:bookmarkEnd w:id="13"/>
      <w:proofErr w:type="spellStart"/>
      <w:r w:rsidR="007065EA" w:rsidRPr="007065EA">
        <w:t>Mục</w:t>
      </w:r>
      <w:proofErr w:type="spellEnd"/>
      <w:r w:rsidR="007065EA" w:rsidRPr="007065EA">
        <w:t xml:space="preserve"> </w:t>
      </w:r>
      <w:proofErr w:type="spellStart"/>
      <w:r w:rsidR="007065EA" w:rsidRPr="007065EA">
        <w:t>Tiêu</w:t>
      </w:r>
      <w:proofErr w:type="spellEnd"/>
      <w:r w:rsidR="007065EA" w:rsidRPr="007065EA">
        <w:t xml:space="preserve"> </w:t>
      </w:r>
      <w:proofErr w:type="spellStart"/>
      <w:r w:rsidR="007065EA" w:rsidRPr="007065EA">
        <w:t>Đề</w:t>
      </w:r>
      <w:proofErr w:type="spellEnd"/>
      <w:r w:rsidR="007065EA" w:rsidRPr="007065EA">
        <w:t xml:space="preserve"> Tài</w:t>
      </w:r>
      <w:bookmarkEnd w:id="14"/>
      <w:r>
        <w:rPr>
          <w:lang w:val="vi-VN"/>
        </w:rPr>
        <w:t xml:space="preserve"> </w:t>
      </w:r>
    </w:p>
    <w:p w14:paraId="18CC6EF8" w14:textId="77777777" w:rsidR="007065EA" w:rsidRPr="007065EA" w:rsidRDefault="007065EA" w:rsidP="007065EA">
      <w:pPr>
        <w:jc w:val="both"/>
        <w:rPr>
          <w:lang w:val="vi-VN"/>
        </w:rPr>
      </w:pPr>
      <w:proofErr w:type="spellStart"/>
      <w:r w:rsidRPr="007065EA">
        <w:t>Đề</w:t>
      </w:r>
      <w:proofErr w:type="spellEnd"/>
      <w:r w:rsidRPr="007065EA">
        <w:t xml:space="preserve"> </w:t>
      </w:r>
      <w:proofErr w:type="spellStart"/>
      <w:r w:rsidRPr="007065EA">
        <w:t>tài</w:t>
      </w:r>
      <w:proofErr w:type="spellEnd"/>
      <w:r w:rsidRPr="007065EA">
        <w:t xml:space="preserve"> </w:t>
      </w:r>
      <w:proofErr w:type="spellStart"/>
      <w:r w:rsidRPr="007065EA">
        <w:t>cần</w:t>
      </w:r>
      <w:proofErr w:type="spellEnd"/>
      <w:r w:rsidRPr="007065EA">
        <w:t xml:space="preserve"> </w:t>
      </w:r>
      <w:proofErr w:type="spellStart"/>
      <w:r w:rsidRPr="007065EA">
        <w:t>hoàn</w:t>
      </w:r>
      <w:proofErr w:type="spellEnd"/>
      <w:r w:rsidRPr="007065EA">
        <w:t xml:space="preserve"> </w:t>
      </w:r>
      <w:proofErr w:type="spellStart"/>
      <w:r w:rsidRPr="007065EA">
        <w:t>thành</w:t>
      </w:r>
      <w:proofErr w:type="spellEnd"/>
      <w:r w:rsidRPr="007065EA">
        <w:t xml:space="preserve"> </w:t>
      </w:r>
      <w:proofErr w:type="spellStart"/>
      <w:r w:rsidRPr="007065EA">
        <w:t>các</w:t>
      </w:r>
      <w:proofErr w:type="spellEnd"/>
      <w:r w:rsidRPr="007065EA">
        <w:t xml:space="preserve"> </w:t>
      </w:r>
      <w:proofErr w:type="spellStart"/>
      <w:r w:rsidRPr="007065EA">
        <w:t>mục</w:t>
      </w:r>
      <w:proofErr w:type="spellEnd"/>
      <w:r w:rsidRPr="007065EA">
        <w:t xml:space="preserve"> </w:t>
      </w:r>
      <w:proofErr w:type="spellStart"/>
      <w:r w:rsidRPr="007065EA">
        <w:t>tiêu</w:t>
      </w:r>
      <w:proofErr w:type="spellEnd"/>
      <w:r w:rsidRPr="007065EA">
        <w:t xml:space="preserve"> </w:t>
      </w:r>
      <w:proofErr w:type="spellStart"/>
      <w:r w:rsidRPr="007065EA">
        <w:t>kỹ</w:t>
      </w:r>
      <w:proofErr w:type="spellEnd"/>
      <w:r w:rsidRPr="007065EA">
        <w:t xml:space="preserve"> </w:t>
      </w:r>
      <w:proofErr w:type="spellStart"/>
      <w:r w:rsidRPr="007065EA">
        <w:t>thuật</w:t>
      </w:r>
      <w:proofErr w:type="spellEnd"/>
      <w:r w:rsidRPr="007065EA">
        <w:t xml:space="preserve"> </w:t>
      </w:r>
      <w:proofErr w:type="spellStart"/>
      <w:r w:rsidRPr="007065EA">
        <w:t>cụ</w:t>
      </w:r>
      <w:proofErr w:type="spellEnd"/>
      <w:r w:rsidRPr="007065EA">
        <w:t xml:space="preserve"> </w:t>
      </w:r>
      <w:proofErr w:type="spellStart"/>
      <w:r w:rsidRPr="007065EA">
        <w:t>thể</w:t>
      </w:r>
      <w:proofErr w:type="spellEnd"/>
      <w:r w:rsidRPr="007065EA">
        <w:t xml:space="preserve"> </w:t>
      </w:r>
      <w:proofErr w:type="spellStart"/>
      <w:r w:rsidRPr="007065EA">
        <w:t>sau</w:t>
      </w:r>
      <w:proofErr w:type="spellEnd"/>
      <w:r w:rsidRPr="007065EA">
        <w:t>:</w:t>
      </w:r>
    </w:p>
    <w:p w14:paraId="0D761760" w14:textId="2FB8BA40" w:rsidR="007065EA" w:rsidRPr="007065EA" w:rsidRDefault="007065EA" w:rsidP="007065EA">
      <w:pPr>
        <w:numPr>
          <w:ilvl w:val="0"/>
          <w:numId w:val="12"/>
        </w:numPr>
        <w:jc w:val="both"/>
        <w:rPr>
          <w:b/>
          <w:bCs/>
          <w:lang w:val="vi-VN"/>
        </w:rPr>
      </w:pPr>
      <w:proofErr w:type="spellStart"/>
      <w:r w:rsidRPr="007065EA">
        <w:rPr>
          <w:b/>
          <w:bCs/>
        </w:rPr>
        <w:t>Xây</w:t>
      </w:r>
      <w:proofErr w:type="spellEnd"/>
      <w:r w:rsidRPr="007065EA">
        <w:rPr>
          <w:b/>
          <w:bCs/>
        </w:rPr>
        <w:t xml:space="preserve"> </w:t>
      </w:r>
      <w:proofErr w:type="spellStart"/>
      <w:r w:rsidRPr="007065EA">
        <w:rPr>
          <w:b/>
          <w:bCs/>
        </w:rPr>
        <w:t>dựng</w:t>
      </w:r>
      <w:proofErr w:type="spellEnd"/>
      <w:r w:rsidRPr="007065EA">
        <w:rPr>
          <w:b/>
          <w:bCs/>
        </w:rPr>
        <w:t xml:space="preserve"> Server:</w:t>
      </w:r>
    </w:p>
    <w:p w14:paraId="64E68BB5" w14:textId="234AFEB0" w:rsidR="007065EA" w:rsidRPr="00D31650" w:rsidRDefault="007065EA" w:rsidP="007065EA">
      <w:pPr>
        <w:numPr>
          <w:ilvl w:val="0"/>
          <w:numId w:val="18"/>
        </w:numPr>
        <w:jc w:val="both"/>
        <w:rPr>
          <w:sz w:val="24"/>
          <w:szCs w:val="24"/>
          <w:lang w:val="vi-VN"/>
        </w:rPr>
      </w:pPr>
      <w:r w:rsidRPr="00D31650">
        <w:rPr>
          <w:sz w:val="24"/>
          <w:szCs w:val="24"/>
        </w:rPr>
        <w:t xml:space="preserve">Server </w:t>
      </w:r>
      <w:proofErr w:type="spellStart"/>
      <w:r w:rsidRPr="00D31650">
        <w:rPr>
          <w:sz w:val="24"/>
          <w:szCs w:val="24"/>
        </w:rPr>
        <w:t>có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khả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năng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lắng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nghe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chấp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nhận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nhiều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kết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nối</w:t>
      </w:r>
      <w:proofErr w:type="spellEnd"/>
      <w:r w:rsidRPr="00D31650">
        <w:rPr>
          <w:sz w:val="24"/>
          <w:szCs w:val="24"/>
        </w:rPr>
        <w:t xml:space="preserve"> Client </w:t>
      </w:r>
      <w:proofErr w:type="spellStart"/>
      <w:r w:rsidRPr="00D31650">
        <w:rPr>
          <w:sz w:val="24"/>
          <w:szCs w:val="24"/>
        </w:rPr>
        <w:t>cùng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lúc</w:t>
      </w:r>
      <w:proofErr w:type="spellEnd"/>
      <w:r w:rsidRPr="00D31650">
        <w:rPr>
          <w:sz w:val="24"/>
          <w:szCs w:val="24"/>
        </w:rPr>
        <w:t xml:space="preserve"> (</w:t>
      </w:r>
      <w:proofErr w:type="spellStart"/>
      <w:r w:rsidRPr="00D31650">
        <w:rPr>
          <w:sz w:val="24"/>
          <w:szCs w:val="24"/>
        </w:rPr>
        <w:t>sử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dụng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asyncio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websockets</w:t>
      </w:r>
      <w:proofErr w:type="spellEnd"/>
      <w:r w:rsidRPr="00D31650">
        <w:rPr>
          <w:sz w:val="24"/>
          <w:szCs w:val="24"/>
        </w:rPr>
        <w:t>).</w:t>
      </w:r>
    </w:p>
    <w:p w14:paraId="66FAE7EF" w14:textId="6336E7C8" w:rsidR="007065EA" w:rsidRPr="00D31650" w:rsidRDefault="007065EA" w:rsidP="007065EA">
      <w:pPr>
        <w:numPr>
          <w:ilvl w:val="0"/>
          <w:numId w:val="18"/>
        </w:numPr>
        <w:jc w:val="both"/>
        <w:rPr>
          <w:sz w:val="24"/>
          <w:szCs w:val="24"/>
          <w:lang w:val="vi-VN"/>
        </w:rPr>
      </w:pPr>
      <w:r w:rsidRPr="00D31650">
        <w:rPr>
          <w:sz w:val="24"/>
          <w:szCs w:val="24"/>
        </w:rPr>
        <w:t xml:space="preserve">Quản </w:t>
      </w:r>
      <w:proofErr w:type="spellStart"/>
      <w:r w:rsidRPr="00D31650">
        <w:rPr>
          <w:sz w:val="24"/>
          <w:szCs w:val="24"/>
        </w:rPr>
        <w:t>lý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danh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sách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người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chơi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đang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kết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nối</w:t>
      </w:r>
      <w:proofErr w:type="spellEnd"/>
      <w:r w:rsidRPr="00D31650">
        <w:rPr>
          <w:sz w:val="24"/>
          <w:szCs w:val="24"/>
        </w:rPr>
        <w:t xml:space="preserve"> (</w:t>
      </w:r>
      <w:proofErr w:type="spellStart"/>
      <w:r w:rsidRPr="00D31650">
        <w:rPr>
          <w:sz w:val="24"/>
          <w:szCs w:val="24"/>
        </w:rPr>
        <w:t>sảnh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chờ</w:t>
      </w:r>
      <w:proofErr w:type="spellEnd"/>
      <w:r w:rsidRPr="00D31650">
        <w:rPr>
          <w:sz w:val="24"/>
          <w:szCs w:val="24"/>
        </w:rPr>
        <w:t>).</w:t>
      </w:r>
    </w:p>
    <w:p w14:paraId="1C45586C" w14:textId="39C1161C" w:rsidR="007065EA" w:rsidRPr="00D31650" w:rsidRDefault="007065EA" w:rsidP="007065EA">
      <w:pPr>
        <w:numPr>
          <w:ilvl w:val="0"/>
          <w:numId w:val="18"/>
        </w:numPr>
        <w:jc w:val="both"/>
        <w:rPr>
          <w:sz w:val="24"/>
          <w:szCs w:val="24"/>
          <w:lang w:val="vi-VN"/>
        </w:rPr>
      </w:pPr>
      <w:proofErr w:type="spellStart"/>
      <w:r w:rsidRPr="00D31650">
        <w:rPr>
          <w:sz w:val="24"/>
          <w:szCs w:val="24"/>
        </w:rPr>
        <w:t>Xử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lý</w:t>
      </w:r>
      <w:proofErr w:type="spellEnd"/>
      <w:r w:rsidRPr="00D31650">
        <w:rPr>
          <w:sz w:val="24"/>
          <w:szCs w:val="24"/>
        </w:rPr>
        <w:t xml:space="preserve"> logic </w:t>
      </w:r>
      <w:proofErr w:type="spellStart"/>
      <w:r w:rsidRPr="00D31650">
        <w:rPr>
          <w:sz w:val="24"/>
          <w:szCs w:val="24"/>
        </w:rPr>
        <w:t>tạo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phòng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ghép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cặp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hai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người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chơi</w:t>
      </w:r>
      <w:proofErr w:type="spellEnd"/>
      <w:r w:rsidRPr="00D31650">
        <w:rPr>
          <w:sz w:val="24"/>
          <w:szCs w:val="24"/>
        </w:rPr>
        <w:t>.</w:t>
      </w:r>
    </w:p>
    <w:p w14:paraId="344EDFEE" w14:textId="7097B1C9" w:rsidR="007065EA" w:rsidRPr="00D31650" w:rsidRDefault="007065EA" w:rsidP="007065EA">
      <w:pPr>
        <w:numPr>
          <w:ilvl w:val="0"/>
          <w:numId w:val="18"/>
        </w:numPr>
        <w:tabs>
          <w:tab w:val="left" w:pos="420"/>
        </w:tabs>
        <w:jc w:val="both"/>
        <w:rPr>
          <w:sz w:val="24"/>
          <w:szCs w:val="24"/>
          <w:lang w:val="vi-VN"/>
        </w:rPr>
      </w:pPr>
      <w:r w:rsidRPr="00D31650">
        <w:rPr>
          <w:sz w:val="24"/>
          <w:szCs w:val="24"/>
        </w:rPr>
        <w:t xml:space="preserve">Quản </w:t>
      </w:r>
      <w:proofErr w:type="spellStart"/>
      <w:r w:rsidRPr="00D31650">
        <w:rPr>
          <w:sz w:val="24"/>
          <w:szCs w:val="24"/>
        </w:rPr>
        <w:t>lý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trạng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thái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của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từng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ván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đấu</w:t>
      </w:r>
      <w:proofErr w:type="spellEnd"/>
      <w:r w:rsidRPr="00D31650">
        <w:rPr>
          <w:sz w:val="24"/>
          <w:szCs w:val="24"/>
        </w:rPr>
        <w:t xml:space="preserve"> (</w:t>
      </w:r>
      <w:proofErr w:type="spellStart"/>
      <w:r w:rsidRPr="00D31650">
        <w:rPr>
          <w:sz w:val="24"/>
          <w:szCs w:val="24"/>
        </w:rPr>
        <w:t>lượt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đi</w:t>
      </w:r>
      <w:proofErr w:type="spellEnd"/>
      <w:r w:rsidRPr="00D31650">
        <w:rPr>
          <w:sz w:val="24"/>
          <w:szCs w:val="24"/>
        </w:rPr>
        <w:t xml:space="preserve">, </w:t>
      </w:r>
      <w:proofErr w:type="spellStart"/>
      <w:r w:rsidRPr="00D31650">
        <w:rPr>
          <w:sz w:val="24"/>
          <w:szCs w:val="24"/>
        </w:rPr>
        <w:t>bàn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cờ</w:t>
      </w:r>
      <w:proofErr w:type="spellEnd"/>
      <w:r w:rsidRPr="00D31650">
        <w:rPr>
          <w:sz w:val="24"/>
          <w:szCs w:val="24"/>
        </w:rPr>
        <w:t xml:space="preserve">) </w:t>
      </w:r>
      <w:proofErr w:type="spellStart"/>
      <w:r w:rsidRPr="00D31650">
        <w:rPr>
          <w:sz w:val="24"/>
          <w:szCs w:val="24"/>
        </w:rPr>
        <w:t>trong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các</w:t>
      </w:r>
      <w:proofErr w:type="spellEnd"/>
      <w:r w:rsidRPr="00D31650">
        <w:rPr>
          <w:sz w:val="24"/>
          <w:szCs w:val="24"/>
        </w:rPr>
        <w:t xml:space="preserve"> Room </w:t>
      </w:r>
      <w:proofErr w:type="spellStart"/>
      <w:r w:rsidRPr="00D31650">
        <w:rPr>
          <w:sz w:val="24"/>
          <w:szCs w:val="24"/>
        </w:rPr>
        <w:t>riêng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biệt</w:t>
      </w:r>
      <w:proofErr w:type="spellEnd"/>
      <w:r w:rsidRPr="00D31650">
        <w:rPr>
          <w:sz w:val="24"/>
          <w:szCs w:val="24"/>
        </w:rPr>
        <w:t>.</w:t>
      </w:r>
    </w:p>
    <w:p w14:paraId="5146794D" w14:textId="77777777" w:rsidR="007065EA" w:rsidRPr="00D31650" w:rsidRDefault="007065EA" w:rsidP="007065EA">
      <w:pPr>
        <w:tabs>
          <w:tab w:val="left" w:pos="420"/>
        </w:tabs>
        <w:ind w:left="720"/>
        <w:jc w:val="both"/>
        <w:rPr>
          <w:sz w:val="24"/>
          <w:szCs w:val="24"/>
          <w:lang w:val="vi-VN"/>
        </w:rPr>
      </w:pPr>
    </w:p>
    <w:p w14:paraId="78955FC2" w14:textId="77777777" w:rsidR="007065EA" w:rsidRPr="007065EA" w:rsidRDefault="007065EA">
      <w:pPr>
        <w:numPr>
          <w:ilvl w:val="0"/>
          <w:numId w:val="12"/>
        </w:numPr>
        <w:jc w:val="both"/>
        <w:rPr>
          <w:lang w:val="vi-VN"/>
        </w:rPr>
      </w:pPr>
      <w:proofErr w:type="spellStart"/>
      <w:r w:rsidRPr="007065EA">
        <w:rPr>
          <w:b/>
          <w:bCs/>
        </w:rPr>
        <w:t>Xây</w:t>
      </w:r>
      <w:proofErr w:type="spellEnd"/>
      <w:r w:rsidRPr="007065EA">
        <w:rPr>
          <w:b/>
          <w:bCs/>
        </w:rPr>
        <w:t xml:space="preserve"> </w:t>
      </w:r>
      <w:proofErr w:type="spellStart"/>
      <w:r w:rsidRPr="007065EA">
        <w:rPr>
          <w:b/>
          <w:bCs/>
        </w:rPr>
        <w:t>dựng</w:t>
      </w:r>
      <w:proofErr w:type="spellEnd"/>
      <w:r w:rsidRPr="007065EA">
        <w:rPr>
          <w:b/>
          <w:bCs/>
        </w:rPr>
        <w:t xml:space="preserve"> Client:</w:t>
      </w:r>
    </w:p>
    <w:p w14:paraId="0A27ACC2" w14:textId="3663BF27" w:rsidR="007065EA" w:rsidRPr="00D31650" w:rsidRDefault="007065EA" w:rsidP="007065EA">
      <w:pPr>
        <w:numPr>
          <w:ilvl w:val="0"/>
          <w:numId w:val="17"/>
        </w:numPr>
        <w:tabs>
          <w:tab w:val="left" w:pos="420"/>
        </w:tabs>
        <w:jc w:val="both"/>
        <w:rPr>
          <w:sz w:val="24"/>
          <w:szCs w:val="24"/>
          <w:lang w:val="vi-VN"/>
        </w:rPr>
      </w:pPr>
      <w:proofErr w:type="spellStart"/>
      <w:r w:rsidRPr="00D31650">
        <w:rPr>
          <w:sz w:val="24"/>
          <w:szCs w:val="24"/>
        </w:rPr>
        <w:t>Thiết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kế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giao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diện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đăng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nhập</w:t>
      </w:r>
      <w:proofErr w:type="spellEnd"/>
      <w:r w:rsidRPr="00D31650">
        <w:rPr>
          <w:sz w:val="24"/>
          <w:szCs w:val="24"/>
        </w:rPr>
        <w:t>/</w:t>
      </w:r>
      <w:proofErr w:type="spellStart"/>
      <w:r w:rsidRPr="00D31650">
        <w:rPr>
          <w:sz w:val="24"/>
          <w:szCs w:val="24"/>
        </w:rPr>
        <w:t>sảnh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chờ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để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người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chơi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nhập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tên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xem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danh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sách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đối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thủ</w:t>
      </w:r>
      <w:proofErr w:type="spellEnd"/>
      <w:r w:rsidRPr="00D31650">
        <w:rPr>
          <w:sz w:val="24"/>
          <w:szCs w:val="24"/>
        </w:rPr>
        <w:t>.</w:t>
      </w:r>
    </w:p>
    <w:p w14:paraId="000D8555" w14:textId="44E8BA09" w:rsidR="007065EA" w:rsidRPr="007065EA" w:rsidRDefault="007065EA" w:rsidP="007065EA">
      <w:pPr>
        <w:numPr>
          <w:ilvl w:val="0"/>
          <w:numId w:val="17"/>
        </w:numPr>
        <w:tabs>
          <w:tab w:val="left" w:pos="420"/>
        </w:tabs>
        <w:jc w:val="both"/>
        <w:rPr>
          <w:sz w:val="24"/>
          <w:szCs w:val="24"/>
          <w:lang w:val="vi-VN"/>
        </w:rPr>
      </w:pPr>
      <w:proofErr w:type="spellStart"/>
      <w:r w:rsidRPr="00D31650">
        <w:rPr>
          <w:sz w:val="24"/>
          <w:szCs w:val="24"/>
        </w:rPr>
        <w:t>Thiết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kế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giao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diện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bàn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cờ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trực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quan</w:t>
      </w:r>
      <w:proofErr w:type="spellEnd"/>
      <w:r w:rsidRPr="00D31650">
        <w:rPr>
          <w:sz w:val="24"/>
          <w:szCs w:val="24"/>
        </w:rPr>
        <w:t xml:space="preserve">, </w:t>
      </w:r>
      <w:proofErr w:type="spellStart"/>
      <w:r w:rsidRPr="00D31650">
        <w:rPr>
          <w:sz w:val="24"/>
          <w:szCs w:val="24"/>
        </w:rPr>
        <w:t>cho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phép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người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chơi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thực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hiện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nước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bằng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cách</w:t>
      </w:r>
      <w:proofErr w:type="spellEnd"/>
      <w:r w:rsidRPr="00D31650">
        <w:rPr>
          <w:sz w:val="24"/>
          <w:szCs w:val="24"/>
        </w:rPr>
        <w:t xml:space="preserve"> click </w:t>
      </w:r>
      <w:proofErr w:type="spellStart"/>
      <w:r w:rsidRPr="00D31650">
        <w:rPr>
          <w:sz w:val="24"/>
          <w:szCs w:val="24"/>
        </w:rPr>
        <w:t>chuột</w:t>
      </w:r>
      <w:proofErr w:type="spellEnd"/>
      <w:r w:rsidRPr="00D31650">
        <w:rPr>
          <w:sz w:val="24"/>
          <w:szCs w:val="24"/>
        </w:rPr>
        <w:t>.</w:t>
      </w:r>
    </w:p>
    <w:p w14:paraId="024839AC" w14:textId="49E4E703" w:rsidR="007065EA" w:rsidRPr="00D31650" w:rsidRDefault="007065EA" w:rsidP="007065EA">
      <w:pPr>
        <w:numPr>
          <w:ilvl w:val="0"/>
          <w:numId w:val="17"/>
        </w:numPr>
        <w:tabs>
          <w:tab w:val="left" w:pos="420"/>
        </w:tabs>
        <w:jc w:val="both"/>
        <w:rPr>
          <w:sz w:val="24"/>
          <w:szCs w:val="24"/>
        </w:rPr>
      </w:pPr>
      <w:proofErr w:type="spellStart"/>
      <w:r w:rsidRPr="007065EA">
        <w:rPr>
          <w:sz w:val="24"/>
          <w:szCs w:val="24"/>
        </w:rPr>
        <w:t>Kết</w:t>
      </w:r>
      <w:proofErr w:type="spellEnd"/>
      <w:r w:rsidRPr="007065EA">
        <w:rPr>
          <w:sz w:val="24"/>
          <w:szCs w:val="24"/>
        </w:rPr>
        <w:t xml:space="preserve"> </w:t>
      </w:r>
      <w:proofErr w:type="spellStart"/>
      <w:r w:rsidRPr="007065EA">
        <w:rPr>
          <w:sz w:val="24"/>
          <w:szCs w:val="24"/>
        </w:rPr>
        <w:t>nối</w:t>
      </w:r>
      <w:proofErr w:type="spellEnd"/>
      <w:r w:rsidRPr="007065EA">
        <w:rPr>
          <w:sz w:val="24"/>
          <w:szCs w:val="24"/>
        </w:rPr>
        <w:t xml:space="preserve"> </w:t>
      </w:r>
      <w:proofErr w:type="spellStart"/>
      <w:r w:rsidRPr="007065EA">
        <w:rPr>
          <w:sz w:val="24"/>
          <w:szCs w:val="24"/>
        </w:rPr>
        <w:t>ổn</w:t>
      </w:r>
      <w:proofErr w:type="spellEnd"/>
      <w:r w:rsidRPr="007065EA">
        <w:rPr>
          <w:sz w:val="24"/>
          <w:szCs w:val="24"/>
        </w:rPr>
        <w:t xml:space="preserve"> </w:t>
      </w:r>
      <w:proofErr w:type="spellStart"/>
      <w:r w:rsidRPr="007065EA">
        <w:rPr>
          <w:sz w:val="24"/>
          <w:szCs w:val="24"/>
        </w:rPr>
        <w:t>định</w:t>
      </w:r>
      <w:proofErr w:type="spellEnd"/>
      <w:r w:rsidRPr="007065EA">
        <w:rPr>
          <w:sz w:val="24"/>
          <w:szCs w:val="24"/>
        </w:rPr>
        <w:t xml:space="preserve"> </w:t>
      </w:r>
      <w:proofErr w:type="spellStart"/>
      <w:r w:rsidRPr="007065EA">
        <w:rPr>
          <w:sz w:val="24"/>
          <w:szCs w:val="24"/>
        </w:rPr>
        <w:t>đến</w:t>
      </w:r>
      <w:proofErr w:type="spellEnd"/>
      <w:r w:rsidRPr="007065EA">
        <w:rPr>
          <w:sz w:val="24"/>
          <w:szCs w:val="24"/>
        </w:rPr>
        <w:t xml:space="preserve"> Server, </w:t>
      </w:r>
      <w:proofErr w:type="spellStart"/>
      <w:r w:rsidRPr="007065EA">
        <w:rPr>
          <w:sz w:val="24"/>
          <w:szCs w:val="24"/>
        </w:rPr>
        <w:t>gửi</w:t>
      </w:r>
      <w:proofErr w:type="spellEnd"/>
      <w:r w:rsidRPr="007065EA">
        <w:rPr>
          <w:sz w:val="24"/>
          <w:szCs w:val="24"/>
        </w:rPr>
        <w:t xml:space="preserve"> </w:t>
      </w:r>
      <w:proofErr w:type="spellStart"/>
      <w:r w:rsidRPr="007065EA">
        <w:rPr>
          <w:sz w:val="24"/>
          <w:szCs w:val="24"/>
        </w:rPr>
        <w:t>các</w:t>
      </w:r>
      <w:proofErr w:type="spellEnd"/>
      <w:r w:rsidRPr="007065EA">
        <w:rPr>
          <w:sz w:val="24"/>
          <w:szCs w:val="24"/>
        </w:rPr>
        <w:t xml:space="preserve"> </w:t>
      </w:r>
      <w:proofErr w:type="spellStart"/>
      <w:r w:rsidRPr="007065EA">
        <w:rPr>
          <w:sz w:val="24"/>
          <w:szCs w:val="24"/>
        </w:rPr>
        <w:t>hành</w:t>
      </w:r>
      <w:proofErr w:type="spellEnd"/>
      <w:r w:rsidRPr="007065EA">
        <w:rPr>
          <w:sz w:val="24"/>
          <w:szCs w:val="24"/>
        </w:rPr>
        <w:t xml:space="preserve"> </w:t>
      </w:r>
      <w:proofErr w:type="spellStart"/>
      <w:r w:rsidRPr="007065EA">
        <w:rPr>
          <w:sz w:val="24"/>
          <w:szCs w:val="24"/>
        </w:rPr>
        <w:t>động</w:t>
      </w:r>
      <w:proofErr w:type="spellEnd"/>
      <w:r w:rsidRPr="007065EA">
        <w:rPr>
          <w:sz w:val="24"/>
          <w:szCs w:val="24"/>
        </w:rPr>
        <w:t xml:space="preserve"> (</w:t>
      </w:r>
      <w:proofErr w:type="spellStart"/>
      <w:r w:rsidRPr="007065EA">
        <w:rPr>
          <w:sz w:val="24"/>
          <w:szCs w:val="24"/>
        </w:rPr>
        <w:t>nước</w:t>
      </w:r>
      <w:proofErr w:type="spellEnd"/>
      <w:r w:rsidRPr="007065EA">
        <w:rPr>
          <w:sz w:val="24"/>
          <w:szCs w:val="24"/>
        </w:rPr>
        <w:t xml:space="preserve"> </w:t>
      </w:r>
      <w:proofErr w:type="spellStart"/>
      <w:r w:rsidRPr="007065EA">
        <w:rPr>
          <w:sz w:val="24"/>
          <w:szCs w:val="24"/>
        </w:rPr>
        <w:t>đi</w:t>
      </w:r>
      <w:proofErr w:type="spellEnd"/>
      <w:r w:rsidRPr="007065EA">
        <w:rPr>
          <w:sz w:val="24"/>
          <w:szCs w:val="24"/>
        </w:rPr>
        <w:t xml:space="preserve">, </w:t>
      </w:r>
      <w:proofErr w:type="spellStart"/>
      <w:r w:rsidRPr="007065EA">
        <w:rPr>
          <w:sz w:val="24"/>
          <w:szCs w:val="24"/>
        </w:rPr>
        <w:t>thách</w:t>
      </w:r>
      <w:proofErr w:type="spellEnd"/>
      <w:r w:rsidRPr="007065EA">
        <w:rPr>
          <w:sz w:val="24"/>
          <w:szCs w:val="24"/>
        </w:rPr>
        <w:t xml:space="preserve"> </w:t>
      </w:r>
      <w:proofErr w:type="spellStart"/>
      <w:r w:rsidRPr="007065EA">
        <w:rPr>
          <w:sz w:val="24"/>
          <w:szCs w:val="24"/>
        </w:rPr>
        <w:t>đấu</w:t>
      </w:r>
      <w:proofErr w:type="spellEnd"/>
      <w:r w:rsidRPr="007065EA">
        <w:rPr>
          <w:sz w:val="24"/>
          <w:szCs w:val="24"/>
        </w:rPr>
        <w:t xml:space="preserve">) </w:t>
      </w:r>
      <w:proofErr w:type="spellStart"/>
      <w:r w:rsidRPr="007065EA">
        <w:rPr>
          <w:sz w:val="24"/>
          <w:szCs w:val="24"/>
        </w:rPr>
        <w:t>và</w:t>
      </w:r>
      <w:proofErr w:type="spellEnd"/>
      <w:r w:rsidRPr="007065EA">
        <w:rPr>
          <w:sz w:val="24"/>
          <w:szCs w:val="24"/>
        </w:rPr>
        <w:t xml:space="preserve"> </w:t>
      </w:r>
      <w:proofErr w:type="spellStart"/>
      <w:r w:rsidRPr="007065EA">
        <w:rPr>
          <w:sz w:val="24"/>
          <w:szCs w:val="24"/>
        </w:rPr>
        <w:t>nhận</w:t>
      </w:r>
      <w:proofErr w:type="spellEnd"/>
      <w:r w:rsidRPr="007065EA">
        <w:rPr>
          <w:sz w:val="24"/>
          <w:szCs w:val="24"/>
        </w:rPr>
        <w:t xml:space="preserve"> </w:t>
      </w:r>
      <w:proofErr w:type="spellStart"/>
      <w:r w:rsidRPr="007065EA">
        <w:rPr>
          <w:sz w:val="24"/>
          <w:szCs w:val="24"/>
        </w:rPr>
        <w:t>các</w:t>
      </w:r>
      <w:proofErr w:type="spellEnd"/>
      <w:r w:rsidRPr="007065EA">
        <w:rPr>
          <w:sz w:val="24"/>
          <w:szCs w:val="24"/>
        </w:rPr>
        <w:t xml:space="preserve"> </w:t>
      </w:r>
      <w:proofErr w:type="spellStart"/>
      <w:r w:rsidRPr="007065EA">
        <w:rPr>
          <w:sz w:val="24"/>
          <w:szCs w:val="24"/>
        </w:rPr>
        <w:t>cập</w:t>
      </w:r>
      <w:proofErr w:type="spellEnd"/>
      <w:r w:rsidRPr="007065EA">
        <w:rPr>
          <w:sz w:val="24"/>
          <w:szCs w:val="24"/>
        </w:rPr>
        <w:t xml:space="preserve"> </w:t>
      </w:r>
      <w:proofErr w:type="spellStart"/>
      <w:r w:rsidRPr="007065EA">
        <w:rPr>
          <w:sz w:val="24"/>
          <w:szCs w:val="24"/>
        </w:rPr>
        <w:t>nhật</w:t>
      </w:r>
      <w:proofErr w:type="spellEnd"/>
      <w:r w:rsidRPr="007065EA">
        <w:rPr>
          <w:sz w:val="24"/>
          <w:szCs w:val="24"/>
        </w:rPr>
        <w:t xml:space="preserve"> (</w:t>
      </w:r>
      <w:proofErr w:type="spellStart"/>
      <w:r w:rsidRPr="007065EA">
        <w:rPr>
          <w:sz w:val="24"/>
          <w:szCs w:val="24"/>
        </w:rPr>
        <w:t>nước</w:t>
      </w:r>
      <w:proofErr w:type="spellEnd"/>
      <w:r w:rsidRPr="007065EA">
        <w:rPr>
          <w:sz w:val="24"/>
          <w:szCs w:val="24"/>
        </w:rPr>
        <w:t xml:space="preserve"> </w:t>
      </w:r>
      <w:proofErr w:type="spellStart"/>
      <w:r w:rsidRPr="007065EA">
        <w:rPr>
          <w:sz w:val="24"/>
          <w:szCs w:val="24"/>
        </w:rPr>
        <w:t>đi</w:t>
      </w:r>
      <w:proofErr w:type="spellEnd"/>
      <w:r w:rsidRPr="007065EA">
        <w:rPr>
          <w:sz w:val="24"/>
          <w:szCs w:val="24"/>
        </w:rPr>
        <w:t xml:space="preserve"> </w:t>
      </w:r>
      <w:proofErr w:type="spellStart"/>
      <w:r w:rsidRPr="007065EA">
        <w:rPr>
          <w:sz w:val="24"/>
          <w:szCs w:val="24"/>
        </w:rPr>
        <w:t>của</w:t>
      </w:r>
      <w:proofErr w:type="spellEnd"/>
      <w:r w:rsidRPr="007065EA">
        <w:rPr>
          <w:sz w:val="24"/>
          <w:szCs w:val="24"/>
        </w:rPr>
        <w:t xml:space="preserve"> </w:t>
      </w:r>
      <w:proofErr w:type="spellStart"/>
      <w:r w:rsidRPr="007065EA">
        <w:rPr>
          <w:sz w:val="24"/>
          <w:szCs w:val="24"/>
        </w:rPr>
        <w:t>đối</w:t>
      </w:r>
      <w:proofErr w:type="spellEnd"/>
      <w:r w:rsidRPr="007065EA">
        <w:rPr>
          <w:sz w:val="24"/>
          <w:szCs w:val="24"/>
        </w:rPr>
        <w:t xml:space="preserve"> </w:t>
      </w:r>
      <w:proofErr w:type="spellStart"/>
      <w:r w:rsidRPr="007065EA">
        <w:rPr>
          <w:sz w:val="24"/>
          <w:szCs w:val="24"/>
        </w:rPr>
        <w:t>thủ</w:t>
      </w:r>
      <w:proofErr w:type="spellEnd"/>
      <w:r w:rsidRPr="007065EA">
        <w:rPr>
          <w:sz w:val="24"/>
          <w:szCs w:val="24"/>
        </w:rPr>
        <w:t xml:space="preserve">, </w:t>
      </w:r>
      <w:proofErr w:type="spellStart"/>
      <w:r w:rsidRPr="007065EA">
        <w:rPr>
          <w:sz w:val="24"/>
          <w:szCs w:val="24"/>
        </w:rPr>
        <w:t>kết</w:t>
      </w:r>
      <w:proofErr w:type="spellEnd"/>
      <w:r w:rsidRPr="007065EA">
        <w:rPr>
          <w:sz w:val="24"/>
          <w:szCs w:val="24"/>
        </w:rPr>
        <w:t xml:space="preserve"> </w:t>
      </w:r>
      <w:proofErr w:type="spellStart"/>
      <w:r w:rsidRPr="007065EA">
        <w:rPr>
          <w:sz w:val="24"/>
          <w:szCs w:val="24"/>
        </w:rPr>
        <w:t>quả</w:t>
      </w:r>
      <w:proofErr w:type="spellEnd"/>
      <w:r w:rsidRPr="007065EA">
        <w:rPr>
          <w:sz w:val="24"/>
          <w:szCs w:val="24"/>
        </w:rPr>
        <w:t>).</w:t>
      </w:r>
    </w:p>
    <w:p w14:paraId="44D895DE" w14:textId="77777777" w:rsidR="00ED6884" w:rsidRDefault="00ED6884" w:rsidP="00ED6884">
      <w:pPr>
        <w:tabs>
          <w:tab w:val="left" w:pos="420"/>
        </w:tabs>
        <w:ind w:left="720"/>
        <w:jc w:val="both"/>
      </w:pPr>
    </w:p>
    <w:p w14:paraId="117107D6" w14:textId="3A308A0E" w:rsidR="007065EA" w:rsidRDefault="007065EA" w:rsidP="007065EA">
      <w:pPr>
        <w:numPr>
          <w:ilvl w:val="0"/>
          <w:numId w:val="12"/>
        </w:numPr>
        <w:tabs>
          <w:tab w:val="left" w:pos="420"/>
        </w:tabs>
        <w:jc w:val="both"/>
        <w:rPr>
          <w:b/>
          <w:bCs/>
        </w:rPr>
      </w:pPr>
      <w:r w:rsidRPr="007065EA">
        <w:rPr>
          <w:b/>
          <w:bCs/>
        </w:rPr>
        <w:t xml:space="preserve">Hoàn </w:t>
      </w:r>
      <w:proofErr w:type="spellStart"/>
      <w:r w:rsidRPr="007065EA">
        <w:rPr>
          <w:b/>
          <w:bCs/>
        </w:rPr>
        <w:t>thiện</w:t>
      </w:r>
      <w:proofErr w:type="spellEnd"/>
      <w:r w:rsidRPr="007065EA">
        <w:rPr>
          <w:b/>
          <w:bCs/>
        </w:rPr>
        <w:t xml:space="preserve"> </w:t>
      </w:r>
      <w:proofErr w:type="spellStart"/>
      <w:r w:rsidRPr="007065EA">
        <w:rPr>
          <w:b/>
          <w:bCs/>
        </w:rPr>
        <w:t>Tính</w:t>
      </w:r>
      <w:proofErr w:type="spellEnd"/>
      <w:r w:rsidRPr="007065EA">
        <w:rPr>
          <w:b/>
          <w:bCs/>
        </w:rPr>
        <w:t xml:space="preserve"> </w:t>
      </w:r>
      <w:proofErr w:type="spellStart"/>
      <w:r w:rsidRPr="007065EA">
        <w:rPr>
          <w:b/>
          <w:bCs/>
        </w:rPr>
        <w:t>năng</w:t>
      </w:r>
      <w:proofErr w:type="spellEnd"/>
      <w:r w:rsidRPr="007065EA">
        <w:rPr>
          <w:b/>
          <w:bCs/>
        </w:rPr>
        <w:t>:</w:t>
      </w:r>
    </w:p>
    <w:p w14:paraId="23ECEC22" w14:textId="765C5854" w:rsidR="007065EA" w:rsidRPr="00D31650" w:rsidRDefault="007065EA" w:rsidP="007065EA">
      <w:pPr>
        <w:numPr>
          <w:ilvl w:val="0"/>
          <w:numId w:val="21"/>
        </w:numPr>
        <w:tabs>
          <w:tab w:val="left" w:pos="420"/>
        </w:tabs>
        <w:jc w:val="both"/>
        <w:rPr>
          <w:sz w:val="24"/>
          <w:szCs w:val="24"/>
        </w:rPr>
      </w:pPr>
      <w:r w:rsidRPr="00D31650">
        <w:rPr>
          <w:sz w:val="24"/>
          <w:szCs w:val="24"/>
        </w:rPr>
        <w:t xml:space="preserve">Client </w:t>
      </w:r>
      <w:proofErr w:type="spellStart"/>
      <w:r w:rsidRPr="00D31650">
        <w:rPr>
          <w:sz w:val="24"/>
          <w:szCs w:val="24"/>
        </w:rPr>
        <w:t>có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thể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gửi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yêu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cầu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thách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đấu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đến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một</w:t>
      </w:r>
      <w:proofErr w:type="spellEnd"/>
      <w:r w:rsidRPr="00D31650">
        <w:rPr>
          <w:sz w:val="24"/>
          <w:szCs w:val="24"/>
        </w:rPr>
        <w:t xml:space="preserve"> Client </w:t>
      </w:r>
      <w:proofErr w:type="spellStart"/>
      <w:r w:rsidRPr="00D31650">
        <w:rPr>
          <w:sz w:val="24"/>
          <w:szCs w:val="24"/>
        </w:rPr>
        <w:t>khác</w:t>
      </w:r>
      <w:proofErr w:type="spellEnd"/>
      <w:r w:rsidRPr="00D31650">
        <w:rPr>
          <w:sz w:val="24"/>
          <w:szCs w:val="24"/>
        </w:rPr>
        <w:t>.</w:t>
      </w:r>
    </w:p>
    <w:p w14:paraId="7FCD5B7B" w14:textId="300D0D21" w:rsidR="007065EA" w:rsidRPr="00D31650" w:rsidRDefault="007065EA" w:rsidP="007065EA">
      <w:pPr>
        <w:numPr>
          <w:ilvl w:val="0"/>
          <w:numId w:val="21"/>
        </w:numPr>
        <w:tabs>
          <w:tab w:val="left" w:pos="420"/>
        </w:tabs>
        <w:jc w:val="both"/>
        <w:rPr>
          <w:sz w:val="24"/>
          <w:szCs w:val="24"/>
        </w:rPr>
      </w:pPr>
      <w:r w:rsidRPr="00D31650">
        <w:rPr>
          <w:sz w:val="24"/>
          <w:szCs w:val="24"/>
        </w:rPr>
        <w:t xml:space="preserve">Server </w:t>
      </w:r>
      <w:proofErr w:type="spellStart"/>
      <w:r w:rsidRPr="00D31650">
        <w:rPr>
          <w:sz w:val="24"/>
          <w:szCs w:val="24"/>
        </w:rPr>
        <w:t>có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khả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năng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đếm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ngược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thời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gian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suy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nghĩ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mỗi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lượt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đi</w:t>
      </w:r>
      <w:proofErr w:type="spellEnd"/>
      <w:r w:rsidRPr="00D31650">
        <w:rPr>
          <w:sz w:val="24"/>
          <w:szCs w:val="24"/>
        </w:rPr>
        <w:t xml:space="preserve"> (server-side)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tự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động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xử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thua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nếu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hết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giờ</w:t>
      </w:r>
      <w:proofErr w:type="spellEnd"/>
      <w:r w:rsidRPr="00D31650">
        <w:rPr>
          <w:sz w:val="24"/>
          <w:szCs w:val="24"/>
        </w:rPr>
        <w:t>.</w:t>
      </w:r>
    </w:p>
    <w:p w14:paraId="2040ABDF" w14:textId="53466A06" w:rsidR="00ED6884" w:rsidRPr="00D31650" w:rsidRDefault="007065EA" w:rsidP="00ED6884">
      <w:pPr>
        <w:numPr>
          <w:ilvl w:val="0"/>
          <w:numId w:val="21"/>
        </w:numPr>
        <w:tabs>
          <w:tab w:val="left" w:pos="420"/>
        </w:tabs>
        <w:jc w:val="both"/>
        <w:rPr>
          <w:sz w:val="24"/>
          <w:szCs w:val="24"/>
        </w:rPr>
      </w:pPr>
      <w:r w:rsidRPr="00D31650">
        <w:rPr>
          <w:sz w:val="24"/>
          <w:szCs w:val="24"/>
        </w:rPr>
        <w:t xml:space="preserve">Server </w:t>
      </w:r>
      <w:proofErr w:type="spellStart"/>
      <w:r w:rsidRPr="00D31650">
        <w:rPr>
          <w:sz w:val="24"/>
          <w:szCs w:val="24"/>
        </w:rPr>
        <w:t>có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khả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năng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ghi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lại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lịch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sử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các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trận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đấu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đã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diễn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ra</w:t>
      </w:r>
      <w:proofErr w:type="spellEnd"/>
      <w:r w:rsidRPr="00D31650">
        <w:rPr>
          <w:sz w:val="24"/>
          <w:szCs w:val="24"/>
        </w:rPr>
        <w:t xml:space="preserve"> (</w:t>
      </w:r>
      <w:proofErr w:type="spellStart"/>
      <w:r w:rsidRPr="00D31650">
        <w:rPr>
          <w:sz w:val="24"/>
          <w:szCs w:val="24"/>
        </w:rPr>
        <w:t>ví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dụ</w:t>
      </w:r>
      <w:proofErr w:type="spellEnd"/>
      <w:r w:rsidRPr="00D31650">
        <w:rPr>
          <w:sz w:val="24"/>
          <w:szCs w:val="24"/>
        </w:rPr>
        <w:t xml:space="preserve">: ai </w:t>
      </w:r>
      <w:proofErr w:type="spellStart"/>
      <w:r w:rsidRPr="00D31650">
        <w:rPr>
          <w:sz w:val="24"/>
          <w:szCs w:val="24"/>
        </w:rPr>
        <w:t>thắng</w:t>
      </w:r>
      <w:proofErr w:type="spellEnd"/>
      <w:r w:rsidRPr="00D31650">
        <w:rPr>
          <w:sz w:val="24"/>
          <w:szCs w:val="24"/>
        </w:rPr>
        <w:t xml:space="preserve">, ai </w:t>
      </w:r>
      <w:proofErr w:type="spellStart"/>
      <w:r w:rsidRPr="00D31650">
        <w:rPr>
          <w:sz w:val="24"/>
          <w:szCs w:val="24"/>
        </w:rPr>
        <w:t>thua</w:t>
      </w:r>
      <w:proofErr w:type="spellEnd"/>
      <w:r w:rsidRPr="00D31650">
        <w:rPr>
          <w:sz w:val="24"/>
          <w:szCs w:val="24"/>
        </w:rPr>
        <w:t xml:space="preserve">, </w:t>
      </w:r>
      <w:proofErr w:type="spellStart"/>
      <w:r w:rsidRPr="00D31650">
        <w:rPr>
          <w:sz w:val="24"/>
          <w:szCs w:val="24"/>
        </w:rPr>
        <w:t>ngày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giờ</w:t>
      </w:r>
      <w:proofErr w:type="spellEnd"/>
      <w:r w:rsidRPr="00D31650">
        <w:rPr>
          <w:sz w:val="24"/>
          <w:szCs w:val="24"/>
        </w:rPr>
        <w:t>).</w:t>
      </w:r>
    </w:p>
    <w:p w14:paraId="6CC2EC5A" w14:textId="115B54C1" w:rsidR="00ED6884" w:rsidRDefault="00ED6884" w:rsidP="00ED6884">
      <w:pPr>
        <w:pStyle w:val="Heading2"/>
      </w:pPr>
      <w:bookmarkStart w:id="15" w:name="_Toc213913659"/>
      <w:r>
        <w:t xml:space="preserve">1.5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Nguyên Cứu</w:t>
      </w:r>
      <w:bookmarkEnd w:id="15"/>
      <w:r>
        <w:t xml:space="preserve"> </w:t>
      </w:r>
    </w:p>
    <w:p w14:paraId="604D4CC2" w14:textId="6875080D" w:rsidR="00ED6884" w:rsidRDefault="00ED6884" w:rsidP="00ED6884">
      <w:proofErr w:type="spellStart"/>
      <w:r w:rsidRPr="00ED6884">
        <w:t>Đề</w:t>
      </w:r>
      <w:proofErr w:type="spellEnd"/>
      <w:r w:rsidRPr="00ED6884">
        <w:t xml:space="preserve"> </w:t>
      </w:r>
      <w:proofErr w:type="spellStart"/>
      <w:r w:rsidRPr="00ED6884">
        <w:t>tài</w:t>
      </w:r>
      <w:proofErr w:type="spellEnd"/>
      <w:r w:rsidRPr="00ED6884">
        <w:t xml:space="preserve"> </w:t>
      </w:r>
      <w:proofErr w:type="spellStart"/>
      <w:r w:rsidRPr="00ED6884">
        <w:t>được</w:t>
      </w:r>
      <w:proofErr w:type="spellEnd"/>
      <w:r w:rsidRPr="00ED6884">
        <w:t xml:space="preserve"> </w:t>
      </w:r>
      <w:proofErr w:type="spellStart"/>
      <w:r w:rsidRPr="00ED6884">
        <w:t>thực</w:t>
      </w:r>
      <w:proofErr w:type="spellEnd"/>
      <w:r w:rsidRPr="00ED6884">
        <w:t xml:space="preserve"> </w:t>
      </w:r>
      <w:proofErr w:type="spellStart"/>
      <w:r w:rsidRPr="00ED6884">
        <w:t>hiện</w:t>
      </w:r>
      <w:proofErr w:type="spellEnd"/>
      <w:r w:rsidRPr="00ED6884">
        <w:t xml:space="preserve"> </w:t>
      </w:r>
      <w:proofErr w:type="spellStart"/>
      <w:r w:rsidRPr="00ED6884">
        <w:t>nhằm</w:t>
      </w:r>
      <w:proofErr w:type="spellEnd"/>
      <w:r w:rsidRPr="00ED6884">
        <w:t xml:space="preserve"> </w:t>
      </w:r>
      <w:proofErr w:type="spellStart"/>
      <w:r w:rsidRPr="00ED6884">
        <w:t>các</w:t>
      </w:r>
      <w:proofErr w:type="spellEnd"/>
      <w:r w:rsidRPr="00ED6884">
        <w:t xml:space="preserve"> </w:t>
      </w:r>
      <w:proofErr w:type="spellStart"/>
      <w:r w:rsidRPr="00ED6884">
        <w:t>mục</w:t>
      </w:r>
      <w:proofErr w:type="spellEnd"/>
      <w:r w:rsidRPr="00ED6884">
        <w:t xml:space="preserve"> </w:t>
      </w:r>
      <w:proofErr w:type="spellStart"/>
      <w:r w:rsidRPr="00ED6884">
        <w:t>đích</w:t>
      </w:r>
      <w:proofErr w:type="spellEnd"/>
      <w:r w:rsidRPr="00ED6884">
        <w:t>:</w:t>
      </w:r>
    </w:p>
    <w:p w14:paraId="49C315DE" w14:textId="4B0542FF" w:rsidR="00ED6884" w:rsidRPr="00ED6884" w:rsidRDefault="00ED6884" w:rsidP="00ED6884">
      <w:pPr>
        <w:numPr>
          <w:ilvl w:val="0"/>
          <w:numId w:val="22"/>
        </w:numPr>
        <w:rPr>
          <w:b/>
          <w:bCs/>
        </w:rPr>
      </w:pPr>
      <w:proofErr w:type="spellStart"/>
      <w:r w:rsidRPr="00ED6884">
        <w:rPr>
          <w:b/>
          <w:bCs/>
        </w:rPr>
        <w:t>Về</w:t>
      </w:r>
      <w:proofErr w:type="spellEnd"/>
      <w:r w:rsidRPr="00ED6884">
        <w:rPr>
          <w:b/>
          <w:bCs/>
        </w:rPr>
        <w:t xml:space="preserve"> </w:t>
      </w:r>
      <w:proofErr w:type="spellStart"/>
      <w:r w:rsidRPr="00ED6884">
        <w:rPr>
          <w:b/>
          <w:bCs/>
        </w:rPr>
        <w:t>kiến</w:t>
      </w:r>
      <w:proofErr w:type="spellEnd"/>
      <w:r w:rsidRPr="00ED6884">
        <w:rPr>
          <w:b/>
          <w:bCs/>
        </w:rPr>
        <w:t xml:space="preserve"> </w:t>
      </w:r>
      <w:proofErr w:type="spellStart"/>
      <w:r w:rsidRPr="00ED6884">
        <w:rPr>
          <w:b/>
          <w:bCs/>
        </w:rPr>
        <w:t>thức</w:t>
      </w:r>
      <w:proofErr w:type="spellEnd"/>
      <w:r w:rsidRPr="00ED6884">
        <w:rPr>
          <w:b/>
          <w:bCs/>
        </w:rPr>
        <w:t>:</w:t>
      </w:r>
    </w:p>
    <w:p w14:paraId="174B82FB" w14:textId="52F71586" w:rsidR="00ED6884" w:rsidRPr="00D31650" w:rsidRDefault="00ED6884" w:rsidP="00ED6884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D31650">
        <w:rPr>
          <w:sz w:val="24"/>
          <w:szCs w:val="24"/>
        </w:rPr>
        <w:t>Áp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dụng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hiểu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sâu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về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mô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hình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kiến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trúc</w:t>
      </w:r>
      <w:proofErr w:type="spellEnd"/>
      <w:r w:rsidRPr="00D31650">
        <w:rPr>
          <w:sz w:val="24"/>
          <w:szCs w:val="24"/>
        </w:rPr>
        <w:t xml:space="preserve"> Client-Server.</w:t>
      </w:r>
    </w:p>
    <w:p w14:paraId="67B02626" w14:textId="0E39BF07" w:rsidR="00ED6884" w:rsidRPr="00D31650" w:rsidRDefault="00ED6884" w:rsidP="00ED6884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D31650">
        <w:rPr>
          <w:sz w:val="24"/>
          <w:szCs w:val="24"/>
        </w:rPr>
        <w:t>Nghiên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cứu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triển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khai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lập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trình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mạng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thời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gian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thực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bằng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công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nghệ</w:t>
      </w:r>
      <w:proofErr w:type="spellEnd"/>
      <w:r w:rsidRPr="00D31650">
        <w:rPr>
          <w:sz w:val="24"/>
          <w:szCs w:val="24"/>
        </w:rPr>
        <w:t xml:space="preserve"> WebSocket.</w:t>
      </w:r>
    </w:p>
    <w:p w14:paraId="2F0475A4" w14:textId="4A9266F7" w:rsidR="00ED6884" w:rsidRPr="00D31650" w:rsidRDefault="00ED6884" w:rsidP="00ED6884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D31650">
        <w:rPr>
          <w:sz w:val="24"/>
          <w:szCs w:val="24"/>
        </w:rPr>
        <w:t>Làm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chủ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kỹ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thuật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lập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trình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bất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đồng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bộ</w:t>
      </w:r>
      <w:proofErr w:type="spellEnd"/>
      <w:r w:rsidRPr="00D31650">
        <w:rPr>
          <w:sz w:val="24"/>
          <w:szCs w:val="24"/>
        </w:rPr>
        <w:t xml:space="preserve"> (Asynchronous Programming) </w:t>
      </w:r>
      <w:proofErr w:type="spellStart"/>
      <w:r w:rsidRPr="00D31650">
        <w:rPr>
          <w:sz w:val="24"/>
          <w:szCs w:val="24"/>
        </w:rPr>
        <w:t>với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asyncio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để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xử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lý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hiệu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quả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nhiều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kết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nối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đồng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thời</w:t>
      </w:r>
      <w:proofErr w:type="spellEnd"/>
      <w:r w:rsidRPr="00D31650">
        <w:rPr>
          <w:sz w:val="24"/>
          <w:szCs w:val="24"/>
        </w:rPr>
        <w:t>.</w:t>
      </w:r>
    </w:p>
    <w:p w14:paraId="63C98322" w14:textId="4211C03C" w:rsidR="00ED6884" w:rsidRPr="00D31650" w:rsidRDefault="00ED6884" w:rsidP="00ED6884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D31650">
        <w:rPr>
          <w:sz w:val="24"/>
          <w:szCs w:val="24"/>
        </w:rPr>
        <w:t>Nắm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vững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các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nguyên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tắc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thiết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kế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phần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mềm</w:t>
      </w:r>
      <w:proofErr w:type="spellEnd"/>
      <w:r w:rsidRPr="00D31650">
        <w:rPr>
          <w:sz w:val="24"/>
          <w:szCs w:val="24"/>
        </w:rPr>
        <w:t xml:space="preserve"> (</w:t>
      </w:r>
      <w:proofErr w:type="spellStart"/>
      <w:r w:rsidRPr="00D31650">
        <w:rPr>
          <w:sz w:val="24"/>
          <w:szCs w:val="24"/>
        </w:rPr>
        <w:t>như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Tách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biệt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Trách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nhiệm</w:t>
      </w:r>
      <w:proofErr w:type="spellEnd"/>
      <w:r w:rsidRPr="00D31650">
        <w:rPr>
          <w:sz w:val="24"/>
          <w:szCs w:val="24"/>
        </w:rPr>
        <w:t xml:space="preserve"> - Single Responsibility) qua </w:t>
      </w:r>
      <w:proofErr w:type="spellStart"/>
      <w:r w:rsidRPr="00D31650">
        <w:rPr>
          <w:sz w:val="24"/>
          <w:szCs w:val="24"/>
        </w:rPr>
        <w:t>việc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phân</w:t>
      </w:r>
      <w:proofErr w:type="spellEnd"/>
      <w:r w:rsidRPr="00D31650">
        <w:rPr>
          <w:sz w:val="24"/>
          <w:szCs w:val="24"/>
        </w:rPr>
        <w:t xml:space="preserve"> chia code </w:t>
      </w:r>
      <w:proofErr w:type="spellStart"/>
      <w:r w:rsidRPr="00D31650">
        <w:rPr>
          <w:sz w:val="24"/>
          <w:szCs w:val="24"/>
        </w:rPr>
        <w:t>thành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các</w:t>
      </w:r>
      <w:proofErr w:type="spellEnd"/>
      <w:r w:rsidRPr="00D31650">
        <w:rPr>
          <w:sz w:val="24"/>
          <w:szCs w:val="24"/>
        </w:rPr>
        <w:t xml:space="preserve"> module (logic, UI, network).</w:t>
      </w:r>
    </w:p>
    <w:p w14:paraId="5C531307" w14:textId="778821E1" w:rsidR="00ED6884" w:rsidRDefault="00ED6884" w:rsidP="00ED6884">
      <w:pPr>
        <w:numPr>
          <w:ilvl w:val="0"/>
          <w:numId w:val="22"/>
        </w:numPr>
        <w:rPr>
          <w:b/>
          <w:bCs/>
        </w:rPr>
      </w:pPr>
      <w:proofErr w:type="spellStart"/>
      <w:r w:rsidRPr="00ED6884">
        <w:rPr>
          <w:b/>
          <w:bCs/>
        </w:rPr>
        <w:t>Về</w:t>
      </w:r>
      <w:proofErr w:type="spellEnd"/>
      <w:r w:rsidRPr="00ED6884">
        <w:rPr>
          <w:b/>
          <w:bCs/>
        </w:rPr>
        <w:t xml:space="preserve"> </w:t>
      </w:r>
      <w:proofErr w:type="spellStart"/>
      <w:r w:rsidRPr="00ED6884">
        <w:rPr>
          <w:b/>
          <w:bCs/>
        </w:rPr>
        <w:t>kỹ</w:t>
      </w:r>
      <w:proofErr w:type="spellEnd"/>
      <w:r w:rsidRPr="00ED6884">
        <w:rPr>
          <w:b/>
          <w:bCs/>
        </w:rPr>
        <w:t xml:space="preserve"> </w:t>
      </w:r>
      <w:proofErr w:type="spellStart"/>
      <w:r w:rsidRPr="00ED6884">
        <w:rPr>
          <w:b/>
          <w:bCs/>
        </w:rPr>
        <w:t>năng</w:t>
      </w:r>
      <w:proofErr w:type="spellEnd"/>
      <w:r w:rsidRPr="00ED6884">
        <w:rPr>
          <w:b/>
          <w:bCs/>
        </w:rPr>
        <w:t>:</w:t>
      </w:r>
    </w:p>
    <w:p w14:paraId="18A021BB" w14:textId="640258C0" w:rsidR="00ED6884" w:rsidRPr="00D31650" w:rsidRDefault="00ED6884" w:rsidP="00ED6884">
      <w:pPr>
        <w:numPr>
          <w:ilvl w:val="0"/>
          <w:numId w:val="24"/>
        </w:numPr>
        <w:rPr>
          <w:sz w:val="24"/>
          <w:szCs w:val="24"/>
        </w:rPr>
      </w:pPr>
      <w:r w:rsidRPr="00D31650">
        <w:rPr>
          <w:sz w:val="24"/>
          <w:szCs w:val="24"/>
        </w:rPr>
        <w:t xml:space="preserve">Rèn </w:t>
      </w:r>
      <w:proofErr w:type="spellStart"/>
      <w:r w:rsidRPr="00D31650">
        <w:rPr>
          <w:sz w:val="24"/>
          <w:szCs w:val="24"/>
        </w:rPr>
        <w:t>luyện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kỹ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năng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lập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trình</w:t>
      </w:r>
      <w:proofErr w:type="spellEnd"/>
      <w:r w:rsidRPr="00D31650">
        <w:rPr>
          <w:sz w:val="24"/>
          <w:szCs w:val="24"/>
        </w:rPr>
        <w:t xml:space="preserve"> Python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sử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dụng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các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thư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viện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tkinter</w:t>
      </w:r>
      <w:proofErr w:type="spellEnd"/>
      <w:r w:rsidRPr="00D31650">
        <w:rPr>
          <w:sz w:val="24"/>
          <w:szCs w:val="24"/>
        </w:rPr>
        <w:t xml:space="preserve">, </w:t>
      </w:r>
      <w:proofErr w:type="spellStart"/>
      <w:r w:rsidRPr="00D31650">
        <w:rPr>
          <w:sz w:val="24"/>
          <w:szCs w:val="24"/>
        </w:rPr>
        <w:t>websockets</w:t>
      </w:r>
      <w:proofErr w:type="spellEnd"/>
      <w:r w:rsidRPr="00D31650">
        <w:rPr>
          <w:sz w:val="24"/>
          <w:szCs w:val="24"/>
        </w:rPr>
        <w:t>.</w:t>
      </w:r>
    </w:p>
    <w:p w14:paraId="477FC97F" w14:textId="246602E3" w:rsidR="00ED6884" w:rsidRPr="00D31650" w:rsidRDefault="00ED6884" w:rsidP="00ED6884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D31650">
        <w:rPr>
          <w:sz w:val="24"/>
          <w:szCs w:val="24"/>
        </w:rPr>
        <w:t>Phát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triển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kỹ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năng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gỡ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lỗi</w:t>
      </w:r>
      <w:proofErr w:type="spellEnd"/>
      <w:r w:rsidRPr="00D31650">
        <w:rPr>
          <w:sz w:val="24"/>
          <w:szCs w:val="24"/>
        </w:rPr>
        <w:t xml:space="preserve"> (debug) </w:t>
      </w:r>
      <w:proofErr w:type="spellStart"/>
      <w:r w:rsidRPr="00D31650">
        <w:rPr>
          <w:sz w:val="24"/>
          <w:szCs w:val="24"/>
        </w:rPr>
        <w:t>một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hệ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thống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phức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tạp</w:t>
      </w:r>
      <w:proofErr w:type="spellEnd"/>
      <w:r w:rsidRPr="00D31650">
        <w:rPr>
          <w:sz w:val="24"/>
          <w:szCs w:val="24"/>
        </w:rPr>
        <w:t xml:space="preserve"> bao </w:t>
      </w:r>
      <w:proofErr w:type="spellStart"/>
      <w:r w:rsidRPr="00D31650">
        <w:rPr>
          <w:sz w:val="24"/>
          <w:szCs w:val="24"/>
        </w:rPr>
        <w:t>gồm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nhiều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thành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phần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giao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tiếp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với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nhau</w:t>
      </w:r>
      <w:proofErr w:type="spellEnd"/>
      <w:r w:rsidRPr="00D31650">
        <w:rPr>
          <w:sz w:val="24"/>
          <w:szCs w:val="24"/>
        </w:rPr>
        <w:t>.</w:t>
      </w:r>
    </w:p>
    <w:p w14:paraId="43B6A241" w14:textId="2C768495" w:rsidR="00ED6884" w:rsidRDefault="00ED6884" w:rsidP="00ED6884">
      <w:pPr>
        <w:numPr>
          <w:ilvl w:val="0"/>
          <w:numId w:val="22"/>
        </w:numPr>
        <w:rPr>
          <w:b/>
          <w:bCs/>
        </w:rPr>
      </w:pPr>
      <w:proofErr w:type="spellStart"/>
      <w:r w:rsidRPr="00ED6884">
        <w:rPr>
          <w:b/>
          <w:bCs/>
        </w:rPr>
        <w:t>Về</w:t>
      </w:r>
      <w:proofErr w:type="spellEnd"/>
      <w:r w:rsidRPr="00ED6884">
        <w:rPr>
          <w:b/>
          <w:bCs/>
        </w:rPr>
        <w:t xml:space="preserve"> </w:t>
      </w:r>
      <w:proofErr w:type="spellStart"/>
      <w:r w:rsidRPr="00ED6884">
        <w:rPr>
          <w:b/>
          <w:bCs/>
        </w:rPr>
        <w:t>Sản</w:t>
      </w:r>
      <w:proofErr w:type="spellEnd"/>
      <w:r w:rsidRPr="00ED6884">
        <w:rPr>
          <w:b/>
          <w:bCs/>
        </w:rPr>
        <w:t xml:space="preserve"> Phẩm:</w:t>
      </w:r>
    </w:p>
    <w:p w14:paraId="38C3A050" w14:textId="327AD804" w:rsidR="00277AAB" w:rsidRPr="00D31650" w:rsidRDefault="00ED6884" w:rsidP="001E516B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D31650">
        <w:rPr>
          <w:sz w:val="24"/>
          <w:szCs w:val="24"/>
        </w:rPr>
        <w:t>Tạo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ra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một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sản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phẩm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phần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mềm</w:t>
      </w:r>
      <w:proofErr w:type="spellEnd"/>
      <w:r w:rsidRPr="00D31650">
        <w:rPr>
          <w:sz w:val="24"/>
          <w:szCs w:val="24"/>
        </w:rPr>
        <w:t xml:space="preserve"> (game </w:t>
      </w:r>
      <w:proofErr w:type="spellStart"/>
      <w:r w:rsidRPr="00D31650">
        <w:rPr>
          <w:sz w:val="24"/>
          <w:szCs w:val="24"/>
        </w:rPr>
        <w:t>Cờ</w:t>
      </w:r>
      <w:proofErr w:type="spellEnd"/>
      <w:r w:rsidRPr="00D31650">
        <w:rPr>
          <w:sz w:val="24"/>
          <w:szCs w:val="24"/>
        </w:rPr>
        <w:t xml:space="preserve"> Caro) </w:t>
      </w:r>
      <w:proofErr w:type="spellStart"/>
      <w:r w:rsidRPr="00D31650">
        <w:rPr>
          <w:sz w:val="24"/>
          <w:szCs w:val="24"/>
        </w:rPr>
        <w:t>có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thể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chơi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được</w:t>
      </w:r>
      <w:proofErr w:type="spellEnd"/>
      <w:r w:rsidRPr="00D31650">
        <w:rPr>
          <w:sz w:val="24"/>
          <w:szCs w:val="24"/>
        </w:rPr>
        <w:t xml:space="preserve">, </w:t>
      </w:r>
      <w:proofErr w:type="spellStart"/>
      <w:r w:rsidRPr="00D31650">
        <w:rPr>
          <w:sz w:val="24"/>
          <w:szCs w:val="24"/>
        </w:rPr>
        <w:t>mang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tính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giải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trí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kết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nối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người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dùng</w:t>
      </w:r>
      <w:proofErr w:type="spellEnd"/>
      <w:r w:rsidRPr="00D31650">
        <w:rPr>
          <w:sz w:val="24"/>
          <w:szCs w:val="24"/>
        </w:rPr>
        <w:t>.</w:t>
      </w:r>
    </w:p>
    <w:p w14:paraId="3517277E" w14:textId="0A8F1755" w:rsidR="00CD415A" w:rsidRDefault="00CD415A" w:rsidP="00CD415A">
      <w:pPr>
        <w:rPr>
          <w:szCs w:val="26"/>
        </w:rPr>
      </w:pPr>
    </w:p>
    <w:p w14:paraId="6F11745D" w14:textId="77777777" w:rsidR="00730943" w:rsidRDefault="00730943" w:rsidP="00730943">
      <w:pPr>
        <w:pStyle w:val="Heading1"/>
        <w:jc w:val="center"/>
        <w:rPr>
          <w:sz w:val="40"/>
          <w:szCs w:val="40"/>
        </w:rPr>
      </w:pPr>
      <w:bookmarkStart w:id="16" w:name="_Toc22299"/>
      <w:bookmarkStart w:id="17" w:name="_Toc6915"/>
      <w:bookmarkStart w:id="18" w:name="_Toc213893380"/>
      <w:bookmarkStart w:id="19" w:name="_Toc213913660"/>
      <w:r>
        <w:rPr>
          <w:sz w:val="40"/>
          <w:szCs w:val="40"/>
          <w:lang w:val="vi-VN"/>
        </w:rPr>
        <w:lastRenderedPageBreak/>
        <w:t>Chương 2: Cơ sở lý thuyết</w:t>
      </w:r>
      <w:bookmarkEnd w:id="16"/>
      <w:bookmarkEnd w:id="17"/>
      <w:bookmarkEnd w:id="18"/>
      <w:bookmarkEnd w:id="19"/>
    </w:p>
    <w:p w14:paraId="0BAA07C7" w14:textId="77777777" w:rsidR="00730943" w:rsidRPr="001E516B" w:rsidRDefault="00730943" w:rsidP="00730943">
      <w:proofErr w:type="spellStart"/>
      <w:r w:rsidRPr="001E516B">
        <w:t>Chương</w:t>
      </w:r>
      <w:proofErr w:type="spellEnd"/>
      <w:r w:rsidRPr="001E516B">
        <w:t xml:space="preserve"> </w:t>
      </w:r>
      <w:proofErr w:type="spellStart"/>
      <w:r w:rsidRPr="001E516B">
        <w:t>này</w:t>
      </w:r>
      <w:proofErr w:type="spellEnd"/>
      <w:r w:rsidRPr="001E516B">
        <w:t xml:space="preserve"> </w:t>
      </w:r>
      <w:proofErr w:type="spellStart"/>
      <w:r w:rsidRPr="001E516B">
        <w:t>trình</w:t>
      </w:r>
      <w:proofErr w:type="spellEnd"/>
      <w:r w:rsidRPr="001E516B">
        <w:t xml:space="preserve"> </w:t>
      </w:r>
      <w:proofErr w:type="spellStart"/>
      <w:r w:rsidRPr="001E516B">
        <w:t>bày</w:t>
      </w:r>
      <w:proofErr w:type="spellEnd"/>
      <w:r w:rsidRPr="001E516B">
        <w:t xml:space="preserve"> </w:t>
      </w:r>
      <w:proofErr w:type="spellStart"/>
      <w:r w:rsidRPr="001E516B">
        <w:t>các</w:t>
      </w:r>
      <w:proofErr w:type="spellEnd"/>
      <w:r w:rsidRPr="001E516B">
        <w:t xml:space="preserve"> </w:t>
      </w:r>
      <w:proofErr w:type="spellStart"/>
      <w:r w:rsidRPr="001E516B">
        <w:t>khái</w:t>
      </w:r>
      <w:proofErr w:type="spellEnd"/>
      <w:r w:rsidRPr="001E516B">
        <w:t xml:space="preserve"> </w:t>
      </w:r>
      <w:proofErr w:type="spellStart"/>
      <w:r w:rsidRPr="001E516B">
        <w:t>niệm</w:t>
      </w:r>
      <w:proofErr w:type="spellEnd"/>
      <w:r w:rsidRPr="001E516B">
        <w:t xml:space="preserve"> </w:t>
      </w:r>
      <w:proofErr w:type="spellStart"/>
      <w:r w:rsidRPr="001E516B">
        <w:t>lý</w:t>
      </w:r>
      <w:proofErr w:type="spellEnd"/>
      <w:r w:rsidRPr="001E516B">
        <w:t xml:space="preserve"> </w:t>
      </w:r>
      <w:proofErr w:type="spellStart"/>
      <w:r w:rsidRPr="001E516B">
        <w:t>thuyết</w:t>
      </w:r>
      <w:proofErr w:type="spellEnd"/>
      <w:r w:rsidRPr="001E516B">
        <w:t xml:space="preserve"> </w:t>
      </w:r>
      <w:proofErr w:type="spellStart"/>
      <w:r w:rsidRPr="001E516B">
        <w:t>nền</w:t>
      </w:r>
      <w:proofErr w:type="spellEnd"/>
      <w:r w:rsidRPr="001E516B">
        <w:t xml:space="preserve"> </w:t>
      </w:r>
      <w:proofErr w:type="spellStart"/>
      <w:r w:rsidRPr="001E516B">
        <w:t>tảng</w:t>
      </w:r>
      <w:proofErr w:type="spellEnd"/>
      <w:r w:rsidRPr="001E516B">
        <w:t xml:space="preserve">, </w:t>
      </w:r>
      <w:proofErr w:type="spellStart"/>
      <w:r w:rsidRPr="001E516B">
        <w:t>các</w:t>
      </w:r>
      <w:proofErr w:type="spellEnd"/>
      <w:r w:rsidRPr="001E516B">
        <w:t xml:space="preserve"> </w:t>
      </w:r>
      <w:proofErr w:type="spellStart"/>
      <w:r w:rsidRPr="001E516B">
        <w:t>công</w:t>
      </w:r>
      <w:proofErr w:type="spellEnd"/>
      <w:r w:rsidRPr="001E516B">
        <w:t xml:space="preserve"> </w:t>
      </w:r>
      <w:proofErr w:type="spellStart"/>
      <w:r w:rsidRPr="001E516B">
        <w:t>nghệ</w:t>
      </w:r>
      <w:proofErr w:type="spellEnd"/>
      <w:r w:rsidRPr="001E516B">
        <w:t xml:space="preserve"> </w:t>
      </w:r>
      <w:proofErr w:type="spellStart"/>
      <w:r w:rsidRPr="001E516B">
        <w:t>và</w:t>
      </w:r>
      <w:proofErr w:type="spellEnd"/>
      <w:r w:rsidRPr="001E516B">
        <w:t xml:space="preserve"> </w:t>
      </w:r>
      <w:proofErr w:type="spellStart"/>
      <w:r w:rsidRPr="001E516B">
        <w:t>thư</w:t>
      </w:r>
      <w:proofErr w:type="spellEnd"/>
      <w:r w:rsidRPr="001E516B">
        <w:t xml:space="preserve"> </w:t>
      </w:r>
      <w:proofErr w:type="spellStart"/>
      <w:r w:rsidRPr="001E516B">
        <w:t>viện</w:t>
      </w:r>
      <w:proofErr w:type="spellEnd"/>
      <w:r w:rsidRPr="001E516B">
        <w:t xml:space="preserve"> </w:t>
      </w:r>
      <w:proofErr w:type="spellStart"/>
      <w:r w:rsidRPr="001E516B">
        <w:t>đã</w:t>
      </w:r>
      <w:proofErr w:type="spellEnd"/>
      <w:r w:rsidRPr="001E516B">
        <w:t xml:space="preserve"> </w:t>
      </w:r>
      <w:proofErr w:type="spellStart"/>
      <w:r w:rsidRPr="001E516B">
        <w:t>được</w:t>
      </w:r>
      <w:proofErr w:type="spellEnd"/>
      <w:r w:rsidRPr="001E516B">
        <w:t xml:space="preserve"> </w:t>
      </w:r>
      <w:proofErr w:type="spellStart"/>
      <w:r w:rsidRPr="001E516B">
        <w:t>lựa</w:t>
      </w:r>
      <w:proofErr w:type="spellEnd"/>
      <w:r w:rsidRPr="001E516B">
        <w:t xml:space="preserve"> </w:t>
      </w:r>
      <w:proofErr w:type="spellStart"/>
      <w:r w:rsidRPr="001E516B">
        <w:t>chọn</w:t>
      </w:r>
      <w:proofErr w:type="spellEnd"/>
      <w:r w:rsidRPr="001E516B">
        <w:t xml:space="preserve"> </w:t>
      </w:r>
      <w:proofErr w:type="spellStart"/>
      <w:r w:rsidRPr="001E516B">
        <w:t>và</w:t>
      </w:r>
      <w:proofErr w:type="spellEnd"/>
      <w:r w:rsidRPr="001E516B">
        <w:t xml:space="preserve"> </w:t>
      </w:r>
      <w:proofErr w:type="spellStart"/>
      <w:r w:rsidRPr="001E516B">
        <w:t>áp</w:t>
      </w:r>
      <w:proofErr w:type="spellEnd"/>
      <w:r w:rsidRPr="001E516B">
        <w:t xml:space="preserve"> </w:t>
      </w:r>
      <w:proofErr w:type="spellStart"/>
      <w:r w:rsidRPr="001E516B">
        <w:t>dụng</w:t>
      </w:r>
      <w:proofErr w:type="spellEnd"/>
      <w:r w:rsidRPr="001E516B">
        <w:t xml:space="preserve"> </w:t>
      </w:r>
      <w:proofErr w:type="spellStart"/>
      <w:r w:rsidRPr="001E516B">
        <w:t>để</w:t>
      </w:r>
      <w:proofErr w:type="spellEnd"/>
      <w:r w:rsidRPr="001E516B">
        <w:t xml:space="preserve"> </w:t>
      </w:r>
      <w:proofErr w:type="spellStart"/>
      <w:r w:rsidRPr="001E516B">
        <w:t>xây</w:t>
      </w:r>
      <w:proofErr w:type="spellEnd"/>
      <w:r w:rsidRPr="001E516B">
        <w:t xml:space="preserve"> </w:t>
      </w:r>
      <w:proofErr w:type="spellStart"/>
      <w:r w:rsidRPr="001E516B">
        <w:t>dựng</w:t>
      </w:r>
      <w:proofErr w:type="spellEnd"/>
      <w:r w:rsidRPr="001E516B">
        <w:t xml:space="preserve"> </w:t>
      </w:r>
      <w:proofErr w:type="spellStart"/>
      <w:r w:rsidRPr="001E516B">
        <w:t>hệ</w:t>
      </w:r>
      <w:proofErr w:type="spellEnd"/>
      <w:r w:rsidRPr="001E516B">
        <w:t xml:space="preserve"> </w:t>
      </w:r>
      <w:proofErr w:type="spellStart"/>
      <w:r w:rsidRPr="001E516B">
        <w:t>thống</w:t>
      </w:r>
      <w:proofErr w:type="spellEnd"/>
      <w:r w:rsidRPr="001E516B">
        <w:t xml:space="preserve"> game </w:t>
      </w:r>
      <w:proofErr w:type="spellStart"/>
      <w:r w:rsidRPr="001E516B">
        <w:t>Cờ</w:t>
      </w:r>
      <w:proofErr w:type="spellEnd"/>
      <w:r w:rsidRPr="001E516B">
        <w:t xml:space="preserve"> Caro Online. </w:t>
      </w:r>
      <w:proofErr w:type="spellStart"/>
      <w:r w:rsidRPr="001E516B">
        <w:t>Việc</w:t>
      </w:r>
      <w:proofErr w:type="spellEnd"/>
      <w:r w:rsidRPr="001E516B">
        <w:t xml:space="preserve"> </w:t>
      </w:r>
      <w:proofErr w:type="spellStart"/>
      <w:r w:rsidRPr="001E516B">
        <w:t>lựa</w:t>
      </w:r>
      <w:proofErr w:type="spellEnd"/>
      <w:r w:rsidRPr="001E516B">
        <w:t xml:space="preserve"> </w:t>
      </w:r>
      <w:proofErr w:type="spellStart"/>
      <w:r w:rsidRPr="001E516B">
        <w:t>chọn</w:t>
      </w:r>
      <w:proofErr w:type="spellEnd"/>
      <w:r w:rsidRPr="001E516B">
        <w:t xml:space="preserve"> </w:t>
      </w:r>
      <w:proofErr w:type="spellStart"/>
      <w:r w:rsidRPr="001E516B">
        <w:t>công</w:t>
      </w:r>
      <w:proofErr w:type="spellEnd"/>
      <w:r w:rsidRPr="001E516B">
        <w:t xml:space="preserve"> </w:t>
      </w:r>
      <w:proofErr w:type="spellStart"/>
      <w:r w:rsidRPr="001E516B">
        <w:t>nghệ</w:t>
      </w:r>
      <w:proofErr w:type="spellEnd"/>
      <w:r w:rsidRPr="001E516B">
        <w:t xml:space="preserve"> </w:t>
      </w:r>
      <w:proofErr w:type="spellStart"/>
      <w:r w:rsidRPr="001E516B">
        <w:t>dựa</w:t>
      </w:r>
      <w:proofErr w:type="spellEnd"/>
      <w:r w:rsidRPr="001E516B">
        <w:t xml:space="preserve"> </w:t>
      </w:r>
      <w:proofErr w:type="spellStart"/>
      <w:r w:rsidRPr="001E516B">
        <w:t>trên</w:t>
      </w:r>
      <w:proofErr w:type="spellEnd"/>
      <w:r w:rsidRPr="001E516B">
        <w:t xml:space="preserve"> </w:t>
      </w:r>
      <w:proofErr w:type="spellStart"/>
      <w:r w:rsidRPr="001E516B">
        <w:t>các</w:t>
      </w:r>
      <w:proofErr w:type="spellEnd"/>
      <w:r w:rsidRPr="001E516B">
        <w:t xml:space="preserve"> </w:t>
      </w:r>
      <w:proofErr w:type="spellStart"/>
      <w:r w:rsidRPr="001E516B">
        <w:t>yêu</w:t>
      </w:r>
      <w:proofErr w:type="spellEnd"/>
      <w:r w:rsidRPr="001E516B">
        <w:t xml:space="preserve"> </w:t>
      </w:r>
      <w:proofErr w:type="spellStart"/>
      <w:r w:rsidRPr="001E516B">
        <w:t>cầu</w:t>
      </w:r>
      <w:proofErr w:type="spellEnd"/>
      <w:r w:rsidRPr="001E516B">
        <w:t xml:space="preserve"> </w:t>
      </w:r>
      <w:proofErr w:type="spellStart"/>
      <w:r w:rsidRPr="001E516B">
        <w:t>của</w:t>
      </w:r>
      <w:proofErr w:type="spellEnd"/>
      <w:r w:rsidRPr="001E516B">
        <w:t xml:space="preserve"> </w:t>
      </w:r>
      <w:proofErr w:type="spellStart"/>
      <w:r w:rsidRPr="001E516B">
        <w:t>đề</w:t>
      </w:r>
      <w:proofErr w:type="spellEnd"/>
      <w:r w:rsidRPr="001E516B">
        <w:t xml:space="preserve"> </w:t>
      </w:r>
      <w:proofErr w:type="spellStart"/>
      <w:r w:rsidRPr="001E516B">
        <w:t>tài</w:t>
      </w:r>
      <w:proofErr w:type="spellEnd"/>
      <w:r w:rsidRPr="001E516B">
        <w:t xml:space="preserve"> </w:t>
      </w:r>
      <w:proofErr w:type="spellStart"/>
      <w:r w:rsidRPr="001E516B">
        <w:t>như</w:t>
      </w:r>
      <w:proofErr w:type="spellEnd"/>
      <w:r w:rsidRPr="001E516B">
        <w:t xml:space="preserve"> </w:t>
      </w:r>
      <w:proofErr w:type="spellStart"/>
      <w:r w:rsidRPr="001E516B">
        <w:t>tính</w:t>
      </w:r>
      <w:proofErr w:type="spellEnd"/>
      <w:r w:rsidRPr="001E516B">
        <w:t xml:space="preserve"> </w:t>
      </w:r>
      <w:proofErr w:type="spellStart"/>
      <w:r w:rsidRPr="001E516B">
        <w:t>thời</w:t>
      </w:r>
      <w:proofErr w:type="spellEnd"/>
      <w:r w:rsidRPr="001E516B">
        <w:t xml:space="preserve"> </w:t>
      </w:r>
      <w:proofErr w:type="spellStart"/>
      <w:r w:rsidRPr="001E516B">
        <w:t>gian</w:t>
      </w:r>
      <w:proofErr w:type="spellEnd"/>
      <w:r w:rsidRPr="001E516B">
        <w:t xml:space="preserve"> </w:t>
      </w:r>
      <w:proofErr w:type="spellStart"/>
      <w:r w:rsidRPr="001E516B">
        <w:t>thực</w:t>
      </w:r>
      <w:proofErr w:type="spellEnd"/>
      <w:r w:rsidRPr="001E516B">
        <w:t xml:space="preserve">, </w:t>
      </w:r>
      <w:proofErr w:type="spellStart"/>
      <w:r w:rsidRPr="001E516B">
        <w:t>khả</w:t>
      </w:r>
      <w:proofErr w:type="spellEnd"/>
      <w:r w:rsidRPr="001E516B">
        <w:t xml:space="preserve"> </w:t>
      </w:r>
      <w:proofErr w:type="spellStart"/>
      <w:r w:rsidRPr="001E516B">
        <w:t>năng</w:t>
      </w:r>
      <w:proofErr w:type="spellEnd"/>
      <w:r w:rsidRPr="001E516B">
        <w:t xml:space="preserve"> </w:t>
      </w:r>
      <w:proofErr w:type="spellStart"/>
      <w:r w:rsidRPr="001E516B">
        <w:t>xử</w:t>
      </w:r>
      <w:proofErr w:type="spellEnd"/>
      <w:r w:rsidRPr="001E516B">
        <w:t xml:space="preserve"> </w:t>
      </w:r>
      <w:proofErr w:type="spellStart"/>
      <w:r w:rsidRPr="001E516B">
        <w:t>lý</w:t>
      </w:r>
      <w:proofErr w:type="spellEnd"/>
      <w:r w:rsidRPr="001E516B">
        <w:t xml:space="preserve"> </w:t>
      </w:r>
      <w:proofErr w:type="spellStart"/>
      <w:r w:rsidRPr="001E516B">
        <w:t>nhiều</w:t>
      </w:r>
      <w:proofErr w:type="spellEnd"/>
      <w:r w:rsidRPr="001E516B">
        <w:t xml:space="preserve"> </w:t>
      </w:r>
      <w:proofErr w:type="spellStart"/>
      <w:r w:rsidRPr="001E516B">
        <w:t>kết</w:t>
      </w:r>
      <w:proofErr w:type="spellEnd"/>
      <w:r w:rsidRPr="001E516B">
        <w:t xml:space="preserve"> </w:t>
      </w:r>
      <w:proofErr w:type="spellStart"/>
      <w:r w:rsidRPr="001E516B">
        <w:t>nối</w:t>
      </w:r>
      <w:proofErr w:type="spellEnd"/>
      <w:r w:rsidRPr="001E516B">
        <w:t xml:space="preserve"> </w:t>
      </w:r>
      <w:proofErr w:type="spellStart"/>
      <w:r w:rsidRPr="001E516B">
        <w:t>đồng</w:t>
      </w:r>
      <w:proofErr w:type="spellEnd"/>
      <w:r w:rsidRPr="001E516B">
        <w:t xml:space="preserve"> </w:t>
      </w:r>
      <w:proofErr w:type="spellStart"/>
      <w:r w:rsidRPr="001E516B">
        <w:t>thời</w:t>
      </w:r>
      <w:proofErr w:type="spellEnd"/>
      <w:r w:rsidRPr="001E516B">
        <w:t xml:space="preserve"> </w:t>
      </w:r>
      <w:proofErr w:type="spellStart"/>
      <w:r w:rsidRPr="001E516B">
        <w:t>và</w:t>
      </w:r>
      <w:proofErr w:type="spellEnd"/>
      <w:r w:rsidRPr="001E516B">
        <w:t xml:space="preserve"> </w:t>
      </w:r>
      <w:proofErr w:type="spellStart"/>
      <w:r w:rsidRPr="001E516B">
        <w:t>khả</w:t>
      </w:r>
      <w:proofErr w:type="spellEnd"/>
      <w:r w:rsidRPr="001E516B">
        <w:t xml:space="preserve"> </w:t>
      </w:r>
      <w:proofErr w:type="spellStart"/>
      <w:r w:rsidRPr="001E516B">
        <w:t>năng</w:t>
      </w:r>
      <w:proofErr w:type="spellEnd"/>
      <w:r w:rsidRPr="001E516B">
        <w:t xml:space="preserve"> </w:t>
      </w:r>
      <w:proofErr w:type="spellStart"/>
      <w:r w:rsidRPr="001E516B">
        <w:t>xây</w:t>
      </w:r>
      <w:proofErr w:type="spellEnd"/>
      <w:r w:rsidRPr="001E516B">
        <w:t xml:space="preserve"> </w:t>
      </w:r>
      <w:proofErr w:type="spellStart"/>
      <w:r w:rsidRPr="001E516B">
        <w:t>dựng</w:t>
      </w:r>
      <w:proofErr w:type="spellEnd"/>
      <w:r w:rsidRPr="001E516B">
        <w:t xml:space="preserve"> </w:t>
      </w:r>
      <w:proofErr w:type="spellStart"/>
      <w:r w:rsidRPr="001E516B">
        <w:t>giao</w:t>
      </w:r>
      <w:proofErr w:type="spellEnd"/>
      <w:r w:rsidRPr="001E516B">
        <w:t xml:space="preserve"> </w:t>
      </w:r>
      <w:proofErr w:type="spellStart"/>
      <w:r w:rsidRPr="001E516B">
        <w:t>diện</w:t>
      </w:r>
      <w:proofErr w:type="spellEnd"/>
      <w:r w:rsidRPr="001E516B">
        <w:t xml:space="preserve"> </w:t>
      </w:r>
      <w:proofErr w:type="spellStart"/>
      <w:r w:rsidRPr="001E516B">
        <w:t>người</w:t>
      </w:r>
      <w:proofErr w:type="spellEnd"/>
      <w:r w:rsidRPr="001E516B">
        <w:t xml:space="preserve"> </w:t>
      </w:r>
      <w:proofErr w:type="spellStart"/>
      <w:r w:rsidRPr="001E516B">
        <w:t>dùng</w:t>
      </w:r>
      <w:proofErr w:type="spellEnd"/>
      <w:r w:rsidRPr="001E516B">
        <w:t>.</w:t>
      </w:r>
    </w:p>
    <w:p w14:paraId="14F917AA" w14:textId="77777777" w:rsidR="00730943" w:rsidRDefault="00730943" w:rsidP="00730943">
      <w:pPr>
        <w:pStyle w:val="Heading2"/>
      </w:pPr>
      <w:bookmarkStart w:id="20" w:name="_Toc213893381"/>
      <w:bookmarkStart w:id="21" w:name="_Toc213913661"/>
      <w:r>
        <w:t xml:space="preserve">2.1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Python</w:t>
      </w:r>
      <w:bookmarkEnd w:id="20"/>
      <w:bookmarkEnd w:id="21"/>
    </w:p>
    <w:p w14:paraId="330D9B57" w14:textId="77777777" w:rsidR="00730943" w:rsidRPr="001E516B" w:rsidRDefault="00730943" w:rsidP="00730943">
      <w:r w:rsidRPr="001E516B">
        <w:t xml:space="preserve">Python </w:t>
      </w:r>
      <w:proofErr w:type="spellStart"/>
      <w:r w:rsidRPr="001E516B">
        <w:t>là</w:t>
      </w:r>
      <w:proofErr w:type="spellEnd"/>
      <w:r w:rsidRPr="001E516B">
        <w:t xml:space="preserve"> </w:t>
      </w:r>
      <w:proofErr w:type="spellStart"/>
      <w:r w:rsidRPr="001E516B">
        <w:t>ngôn</w:t>
      </w:r>
      <w:proofErr w:type="spellEnd"/>
      <w:r w:rsidRPr="001E516B">
        <w:t xml:space="preserve"> </w:t>
      </w:r>
      <w:proofErr w:type="spellStart"/>
      <w:r w:rsidRPr="001E516B">
        <w:t>ngữ</w:t>
      </w:r>
      <w:proofErr w:type="spellEnd"/>
      <w:r w:rsidRPr="001E516B">
        <w:t xml:space="preserve"> </w:t>
      </w:r>
      <w:proofErr w:type="spellStart"/>
      <w:r w:rsidRPr="001E516B">
        <w:t>lập</w:t>
      </w:r>
      <w:proofErr w:type="spellEnd"/>
      <w:r w:rsidRPr="001E516B">
        <w:t xml:space="preserve"> </w:t>
      </w:r>
      <w:proofErr w:type="spellStart"/>
      <w:r w:rsidRPr="001E516B">
        <w:t>trình</w:t>
      </w:r>
      <w:proofErr w:type="spellEnd"/>
      <w:r w:rsidRPr="001E516B">
        <w:t xml:space="preserve"> </w:t>
      </w:r>
      <w:proofErr w:type="spellStart"/>
      <w:r w:rsidRPr="001E516B">
        <w:t>bậc</w:t>
      </w:r>
      <w:proofErr w:type="spellEnd"/>
      <w:r w:rsidRPr="001E516B">
        <w:t xml:space="preserve"> </w:t>
      </w:r>
      <w:proofErr w:type="spellStart"/>
      <w:r w:rsidRPr="001E516B">
        <w:t>cao</w:t>
      </w:r>
      <w:proofErr w:type="spellEnd"/>
      <w:r w:rsidRPr="001E516B">
        <w:t xml:space="preserve">, </w:t>
      </w:r>
      <w:proofErr w:type="spellStart"/>
      <w:r w:rsidRPr="001E516B">
        <w:t>thông</w:t>
      </w:r>
      <w:proofErr w:type="spellEnd"/>
      <w:r w:rsidRPr="001E516B">
        <w:t xml:space="preserve"> </w:t>
      </w:r>
      <w:proofErr w:type="spellStart"/>
      <w:r w:rsidRPr="001E516B">
        <w:t>dịch</w:t>
      </w:r>
      <w:proofErr w:type="spellEnd"/>
      <w:r w:rsidRPr="001E516B">
        <w:t xml:space="preserve">, </w:t>
      </w:r>
      <w:proofErr w:type="spellStart"/>
      <w:r w:rsidRPr="001E516B">
        <w:t>được</w:t>
      </w:r>
      <w:proofErr w:type="spellEnd"/>
      <w:r w:rsidRPr="001E516B">
        <w:t xml:space="preserve"> </w:t>
      </w:r>
      <w:proofErr w:type="spellStart"/>
      <w:r w:rsidRPr="001E516B">
        <w:t>thiết</w:t>
      </w:r>
      <w:proofErr w:type="spellEnd"/>
      <w:r w:rsidRPr="001E516B">
        <w:t xml:space="preserve"> </w:t>
      </w:r>
      <w:proofErr w:type="spellStart"/>
      <w:r w:rsidRPr="001E516B">
        <w:t>kế</w:t>
      </w:r>
      <w:proofErr w:type="spellEnd"/>
      <w:r w:rsidRPr="001E516B">
        <w:t xml:space="preserve"> </w:t>
      </w:r>
      <w:proofErr w:type="spellStart"/>
      <w:r w:rsidRPr="001E516B">
        <w:t>với</w:t>
      </w:r>
      <w:proofErr w:type="spellEnd"/>
      <w:r w:rsidRPr="001E516B">
        <w:t xml:space="preserve"> </w:t>
      </w:r>
      <w:proofErr w:type="spellStart"/>
      <w:r w:rsidRPr="001E516B">
        <w:t>triết</w:t>
      </w:r>
      <w:proofErr w:type="spellEnd"/>
      <w:r w:rsidRPr="001E516B">
        <w:t xml:space="preserve"> </w:t>
      </w:r>
      <w:proofErr w:type="spellStart"/>
      <w:r w:rsidRPr="001E516B">
        <w:t>lý</w:t>
      </w:r>
      <w:proofErr w:type="spellEnd"/>
      <w:r w:rsidRPr="001E516B">
        <w:t xml:space="preserve"> </w:t>
      </w:r>
      <w:proofErr w:type="spellStart"/>
      <w:r w:rsidRPr="001E516B">
        <w:t>ưu</w:t>
      </w:r>
      <w:proofErr w:type="spellEnd"/>
      <w:r w:rsidRPr="001E516B">
        <w:t xml:space="preserve"> </w:t>
      </w:r>
      <w:proofErr w:type="spellStart"/>
      <w:r w:rsidRPr="001E516B">
        <w:t>tiên</w:t>
      </w:r>
      <w:proofErr w:type="spellEnd"/>
      <w:r w:rsidRPr="001E516B">
        <w:t xml:space="preserve"> </w:t>
      </w:r>
      <w:proofErr w:type="spellStart"/>
      <w:r w:rsidRPr="001E516B">
        <w:t>sự</w:t>
      </w:r>
      <w:proofErr w:type="spellEnd"/>
      <w:r w:rsidRPr="001E516B">
        <w:t xml:space="preserve"> </w:t>
      </w:r>
      <w:proofErr w:type="spellStart"/>
      <w:r w:rsidRPr="001E516B">
        <w:t>rõ</w:t>
      </w:r>
      <w:proofErr w:type="spellEnd"/>
      <w:r w:rsidRPr="001E516B">
        <w:t xml:space="preserve"> </w:t>
      </w:r>
      <w:proofErr w:type="spellStart"/>
      <w:r w:rsidRPr="001E516B">
        <w:t>ràng</w:t>
      </w:r>
      <w:proofErr w:type="spellEnd"/>
      <w:r w:rsidRPr="001E516B">
        <w:t xml:space="preserve"> </w:t>
      </w:r>
      <w:proofErr w:type="spellStart"/>
      <w:r w:rsidRPr="001E516B">
        <w:t>và</w:t>
      </w:r>
      <w:proofErr w:type="spellEnd"/>
      <w:r w:rsidRPr="001E516B">
        <w:t xml:space="preserve"> </w:t>
      </w:r>
      <w:proofErr w:type="spellStart"/>
      <w:r w:rsidRPr="001E516B">
        <w:t>dễ</w:t>
      </w:r>
      <w:proofErr w:type="spellEnd"/>
      <w:r w:rsidRPr="001E516B">
        <w:t xml:space="preserve"> </w:t>
      </w:r>
      <w:proofErr w:type="spellStart"/>
      <w:r w:rsidRPr="001E516B">
        <w:t>đọc</w:t>
      </w:r>
      <w:proofErr w:type="spellEnd"/>
      <w:r w:rsidRPr="001E516B">
        <w:t xml:space="preserve"> </w:t>
      </w:r>
      <w:proofErr w:type="spellStart"/>
      <w:r w:rsidRPr="001E516B">
        <w:t>của</w:t>
      </w:r>
      <w:proofErr w:type="spellEnd"/>
      <w:r w:rsidRPr="001E516B">
        <w:t xml:space="preserve"> </w:t>
      </w:r>
      <w:proofErr w:type="spellStart"/>
      <w:r w:rsidRPr="001E516B">
        <w:t>mã</w:t>
      </w:r>
      <w:proofErr w:type="spellEnd"/>
      <w:r w:rsidRPr="001E516B">
        <w:t xml:space="preserve"> </w:t>
      </w:r>
      <w:proofErr w:type="spellStart"/>
      <w:r w:rsidRPr="001E516B">
        <w:t>nguồn</w:t>
      </w:r>
      <w:proofErr w:type="spellEnd"/>
      <w:r w:rsidRPr="001E516B">
        <w:t xml:space="preserve">. Python </w:t>
      </w:r>
      <w:proofErr w:type="spellStart"/>
      <w:r w:rsidRPr="001E516B">
        <w:t>có</w:t>
      </w:r>
      <w:proofErr w:type="spellEnd"/>
      <w:r w:rsidRPr="001E516B">
        <w:t xml:space="preserve"> </w:t>
      </w:r>
      <w:proofErr w:type="spellStart"/>
      <w:r w:rsidRPr="001E516B">
        <w:t>một</w:t>
      </w:r>
      <w:proofErr w:type="spellEnd"/>
      <w:r w:rsidRPr="001E516B">
        <w:t xml:space="preserve"> </w:t>
      </w:r>
      <w:proofErr w:type="spellStart"/>
      <w:r w:rsidRPr="001E516B">
        <w:t>hệ</w:t>
      </w:r>
      <w:proofErr w:type="spellEnd"/>
      <w:r w:rsidRPr="001E516B">
        <w:t xml:space="preserve"> </w:t>
      </w:r>
      <w:proofErr w:type="spellStart"/>
      <w:r w:rsidRPr="001E516B">
        <w:t>sinh</w:t>
      </w:r>
      <w:proofErr w:type="spellEnd"/>
      <w:r w:rsidRPr="001E516B">
        <w:t xml:space="preserve"> </w:t>
      </w:r>
      <w:proofErr w:type="spellStart"/>
      <w:r w:rsidRPr="001E516B">
        <w:t>thái</w:t>
      </w:r>
      <w:proofErr w:type="spellEnd"/>
      <w:r w:rsidRPr="001E516B">
        <w:t xml:space="preserve"> </w:t>
      </w:r>
      <w:proofErr w:type="spellStart"/>
      <w:r w:rsidRPr="001E516B">
        <w:t>thư</w:t>
      </w:r>
      <w:proofErr w:type="spellEnd"/>
      <w:r w:rsidRPr="001E516B">
        <w:t xml:space="preserve"> </w:t>
      </w:r>
      <w:proofErr w:type="spellStart"/>
      <w:r w:rsidRPr="001E516B">
        <w:t>viện</w:t>
      </w:r>
      <w:proofErr w:type="spellEnd"/>
      <w:r w:rsidRPr="001E516B">
        <w:t xml:space="preserve"> </w:t>
      </w:r>
      <w:proofErr w:type="spellStart"/>
      <w:r w:rsidRPr="001E516B">
        <w:t>vô</w:t>
      </w:r>
      <w:proofErr w:type="spellEnd"/>
      <w:r w:rsidRPr="001E516B">
        <w:t xml:space="preserve"> </w:t>
      </w:r>
      <w:proofErr w:type="spellStart"/>
      <w:r w:rsidRPr="001E516B">
        <w:t>cùng</w:t>
      </w:r>
      <w:proofErr w:type="spellEnd"/>
      <w:r w:rsidRPr="001E516B">
        <w:t xml:space="preserve"> </w:t>
      </w:r>
      <w:proofErr w:type="spellStart"/>
      <w:r w:rsidRPr="001E516B">
        <w:t>phong</w:t>
      </w:r>
      <w:proofErr w:type="spellEnd"/>
      <w:r w:rsidRPr="001E516B">
        <w:t xml:space="preserve"> </w:t>
      </w:r>
      <w:proofErr w:type="spellStart"/>
      <w:r w:rsidRPr="001E516B">
        <w:t>phú</w:t>
      </w:r>
      <w:proofErr w:type="spellEnd"/>
      <w:r w:rsidRPr="001E516B">
        <w:t xml:space="preserve">, </w:t>
      </w:r>
      <w:proofErr w:type="spellStart"/>
      <w:r w:rsidRPr="001E516B">
        <w:t>cho</w:t>
      </w:r>
      <w:proofErr w:type="spellEnd"/>
      <w:r w:rsidRPr="001E516B">
        <w:t xml:space="preserve"> </w:t>
      </w:r>
      <w:proofErr w:type="spellStart"/>
      <w:r w:rsidRPr="001E516B">
        <w:t>phép</w:t>
      </w:r>
      <w:proofErr w:type="spellEnd"/>
      <w:r w:rsidRPr="001E516B">
        <w:t xml:space="preserve"> </w:t>
      </w:r>
      <w:proofErr w:type="spellStart"/>
      <w:r w:rsidRPr="001E516B">
        <w:t>phát</w:t>
      </w:r>
      <w:proofErr w:type="spellEnd"/>
      <w:r w:rsidRPr="001E516B">
        <w:t xml:space="preserve"> </w:t>
      </w:r>
      <w:proofErr w:type="spellStart"/>
      <w:r w:rsidRPr="001E516B">
        <w:t>triển</w:t>
      </w:r>
      <w:proofErr w:type="spellEnd"/>
      <w:r w:rsidRPr="001E516B">
        <w:t xml:space="preserve"> </w:t>
      </w:r>
      <w:proofErr w:type="spellStart"/>
      <w:r w:rsidRPr="001E516B">
        <w:t>nhanh</w:t>
      </w:r>
      <w:proofErr w:type="spellEnd"/>
      <w:r w:rsidRPr="001E516B">
        <w:t xml:space="preserve"> </w:t>
      </w:r>
      <w:proofErr w:type="spellStart"/>
      <w:r w:rsidRPr="001E516B">
        <w:t>các</w:t>
      </w:r>
      <w:proofErr w:type="spellEnd"/>
      <w:r w:rsidRPr="001E516B">
        <w:t xml:space="preserve"> </w:t>
      </w:r>
      <w:proofErr w:type="spellStart"/>
      <w:r w:rsidRPr="001E516B">
        <w:t>ứng</w:t>
      </w:r>
      <w:proofErr w:type="spellEnd"/>
      <w:r w:rsidRPr="001E516B">
        <w:t xml:space="preserve"> </w:t>
      </w:r>
      <w:proofErr w:type="spellStart"/>
      <w:r w:rsidRPr="001E516B">
        <w:t>dụng</w:t>
      </w:r>
      <w:proofErr w:type="spellEnd"/>
      <w:r w:rsidRPr="001E516B">
        <w:t xml:space="preserve"> </w:t>
      </w:r>
      <w:proofErr w:type="spellStart"/>
      <w:r w:rsidRPr="001E516B">
        <w:t>trong</w:t>
      </w:r>
      <w:proofErr w:type="spellEnd"/>
      <w:r w:rsidRPr="001E516B">
        <w:t xml:space="preserve"> </w:t>
      </w:r>
      <w:proofErr w:type="spellStart"/>
      <w:r w:rsidRPr="001E516B">
        <w:t>nhiều</w:t>
      </w:r>
      <w:proofErr w:type="spellEnd"/>
      <w:r w:rsidRPr="001E516B">
        <w:t xml:space="preserve"> </w:t>
      </w:r>
      <w:proofErr w:type="spellStart"/>
      <w:r w:rsidRPr="001E516B">
        <w:t>lĩnh</w:t>
      </w:r>
      <w:proofErr w:type="spellEnd"/>
      <w:r w:rsidRPr="001E516B">
        <w:t xml:space="preserve"> </w:t>
      </w:r>
      <w:proofErr w:type="spellStart"/>
      <w:r w:rsidRPr="001E516B">
        <w:t>vực</w:t>
      </w:r>
      <w:proofErr w:type="spellEnd"/>
      <w:r w:rsidRPr="001E516B">
        <w:t>.</w:t>
      </w:r>
    </w:p>
    <w:p w14:paraId="2C0D367E" w14:textId="77777777" w:rsidR="00730943" w:rsidRDefault="00730943" w:rsidP="00730943">
      <w:r w:rsidRPr="001E516B">
        <w:t xml:space="preserve">Trong </w:t>
      </w:r>
      <w:proofErr w:type="spellStart"/>
      <w:r w:rsidRPr="001E516B">
        <w:t>khuôn</w:t>
      </w:r>
      <w:proofErr w:type="spellEnd"/>
      <w:r w:rsidRPr="001E516B">
        <w:t xml:space="preserve"> </w:t>
      </w:r>
      <w:proofErr w:type="spellStart"/>
      <w:r w:rsidRPr="001E516B">
        <w:t>khổ</w:t>
      </w:r>
      <w:proofErr w:type="spellEnd"/>
      <w:r w:rsidRPr="001E516B">
        <w:t xml:space="preserve"> </w:t>
      </w:r>
      <w:proofErr w:type="spellStart"/>
      <w:r w:rsidRPr="001E516B">
        <w:t>đề</w:t>
      </w:r>
      <w:proofErr w:type="spellEnd"/>
      <w:r w:rsidRPr="001E516B">
        <w:t xml:space="preserve"> </w:t>
      </w:r>
      <w:proofErr w:type="spellStart"/>
      <w:r w:rsidRPr="001E516B">
        <w:t>tài</w:t>
      </w:r>
      <w:proofErr w:type="spellEnd"/>
      <w:r w:rsidRPr="001E516B">
        <w:t xml:space="preserve"> </w:t>
      </w:r>
      <w:proofErr w:type="spellStart"/>
      <w:r w:rsidRPr="001E516B">
        <w:t>này</w:t>
      </w:r>
      <w:proofErr w:type="spellEnd"/>
      <w:r w:rsidRPr="001E516B">
        <w:t xml:space="preserve">, Python </w:t>
      </w:r>
      <w:proofErr w:type="spellStart"/>
      <w:r w:rsidRPr="001E516B">
        <w:t>được</w:t>
      </w:r>
      <w:proofErr w:type="spellEnd"/>
      <w:r w:rsidRPr="001E516B">
        <w:t xml:space="preserve"> </w:t>
      </w:r>
      <w:proofErr w:type="spellStart"/>
      <w:r w:rsidRPr="001E516B">
        <w:t>lựa</w:t>
      </w:r>
      <w:proofErr w:type="spellEnd"/>
      <w:r w:rsidRPr="001E516B">
        <w:t xml:space="preserve"> </w:t>
      </w:r>
      <w:proofErr w:type="spellStart"/>
      <w:r w:rsidRPr="001E516B">
        <w:t>chọn</w:t>
      </w:r>
      <w:proofErr w:type="spellEnd"/>
      <w:r w:rsidRPr="001E516B">
        <w:t xml:space="preserve"> </w:t>
      </w:r>
      <w:proofErr w:type="spellStart"/>
      <w:r w:rsidRPr="001E516B">
        <w:t>làm</w:t>
      </w:r>
      <w:proofErr w:type="spellEnd"/>
      <w:r w:rsidRPr="001E516B">
        <w:t xml:space="preserve"> </w:t>
      </w:r>
      <w:proofErr w:type="spellStart"/>
      <w:r w:rsidRPr="001E516B">
        <w:t>ngôn</w:t>
      </w:r>
      <w:proofErr w:type="spellEnd"/>
      <w:r w:rsidRPr="001E516B">
        <w:t xml:space="preserve"> </w:t>
      </w:r>
      <w:proofErr w:type="spellStart"/>
      <w:r w:rsidRPr="001E516B">
        <w:t>ngữ</w:t>
      </w:r>
      <w:proofErr w:type="spellEnd"/>
      <w:r w:rsidRPr="001E516B">
        <w:t xml:space="preserve"> </w:t>
      </w:r>
      <w:proofErr w:type="spellStart"/>
      <w:r w:rsidRPr="001E516B">
        <w:t>chính</w:t>
      </w:r>
      <w:proofErr w:type="spellEnd"/>
      <w:r w:rsidRPr="001E516B">
        <w:t xml:space="preserve"> </w:t>
      </w:r>
      <w:proofErr w:type="spellStart"/>
      <w:r w:rsidRPr="001E516B">
        <w:t>cho</w:t>
      </w:r>
      <w:proofErr w:type="spellEnd"/>
      <w:r w:rsidRPr="001E516B">
        <w:t xml:space="preserve"> </w:t>
      </w:r>
      <w:proofErr w:type="spellStart"/>
      <w:r w:rsidRPr="001E516B">
        <w:t>cả</w:t>
      </w:r>
      <w:proofErr w:type="spellEnd"/>
      <w:r w:rsidRPr="001E516B">
        <w:t xml:space="preserve"> </w:t>
      </w:r>
      <w:r w:rsidRPr="001E516B">
        <w:rPr>
          <w:b/>
          <w:bCs/>
        </w:rPr>
        <w:t>Client (</w:t>
      </w:r>
      <w:proofErr w:type="spellStart"/>
      <w:r w:rsidRPr="001E516B">
        <w:rPr>
          <w:b/>
          <w:bCs/>
        </w:rPr>
        <w:t>Máy</w:t>
      </w:r>
      <w:proofErr w:type="spellEnd"/>
      <w:r w:rsidRPr="001E516B">
        <w:rPr>
          <w:b/>
          <w:bCs/>
        </w:rPr>
        <w:t xml:space="preserve"> </w:t>
      </w:r>
      <w:proofErr w:type="spellStart"/>
      <w:r w:rsidRPr="001E516B">
        <w:rPr>
          <w:b/>
          <w:bCs/>
        </w:rPr>
        <w:t>khách</w:t>
      </w:r>
      <w:proofErr w:type="spellEnd"/>
      <w:r w:rsidRPr="001E516B">
        <w:rPr>
          <w:b/>
          <w:bCs/>
        </w:rPr>
        <w:t>)</w:t>
      </w:r>
      <w:r w:rsidRPr="001E516B">
        <w:t xml:space="preserve"> </w:t>
      </w:r>
      <w:proofErr w:type="spellStart"/>
      <w:r w:rsidRPr="001E516B">
        <w:t>và</w:t>
      </w:r>
      <w:proofErr w:type="spellEnd"/>
      <w:r w:rsidRPr="001E516B">
        <w:t xml:space="preserve"> </w:t>
      </w:r>
      <w:r w:rsidRPr="001E516B">
        <w:rPr>
          <w:b/>
          <w:bCs/>
        </w:rPr>
        <w:t>Server (</w:t>
      </w:r>
      <w:proofErr w:type="spellStart"/>
      <w:r w:rsidRPr="001E516B">
        <w:rPr>
          <w:b/>
          <w:bCs/>
        </w:rPr>
        <w:t>Máy</w:t>
      </w:r>
      <w:proofErr w:type="spellEnd"/>
      <w:r w:rsidRPr="001E516B">
        <w:rPr>
          <w:b/>
          <w:bCs/>
        </w:rPr>
        <w:t xml:space="preserve"> </w:t>
      </w:r>
      <w:proofErr w:type="spellStart"/>
      <w:r w:rsidRPr="001E516B">
        <w:rPr>
          <w:b/>
          <w:bCs/>
        </w:rPr>
        <w:t>chủ</w:t>
      </w:r>
      <w:proofErr w:type="spellEnd"/>
      <w:r w:rsidRPr="001E516B">
        <w:rPr>
          <w:b/>
          <w:bCs/>
        </w:rPr>
        <w:t>)</w:t>
      </w:r>
      <w:r w:rsidRPr="001E516B">
        <w:t xml:space="preserve"> </w:t>
      </w:r>
      <w:proofErr w:type="spellStart"/>
      <w:r w:rsidRPr="001E516B">
        <w:t>vì</w:t>
      </w:r>
      <w:proofErr w:type="spellEnd"/>
      <w:r w:rsidRPr="001E516B">
        <w:t xml:space="preserve"> </w:t>
      </w:r>
      <w:proofErr w:type="spellStart"/>
      <w:r w:rsidRPr="001E516B">
        <w:t>những</w:t>
      </w:r>
      <w:proofErr w:type="spellEnd"/>
      <w:r w:rsidRPr="001E516B">
        <w:t xml:space="preserve"> </w:t>
      </w:r>
      <w:proofErr w:type="spellStart"/>
      <w:r w:rsidRPr="001E516B">
        <w:t>lý</w:t>
      </w:r>
      <w:proofErr w:type="spellEnd"/>
      <w:r w:rsidRPr="001E516B">
        <w:t xml:space="preserve"> do </w:t>
      </w:r>
      <w:proofErr w:type="spellStart"/>
      <w:r w:rsidRPr="001E516B">
        <w:t>sau</w:t>
      </w:r>
      <w:proofErr w:type="spellEnd"/>
      <w:r w:rsidRPr="001E516B">
        <w:t>:</w:t>
      </w:r>
    </w:p>
    <w:p w14:paraId="11F04A1B" w14:textId="77777777" w:rsidR="00730943" w:rsidRPr="00D31650" w:rsidRDefault="00730943" w:rsidP="00730943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D31650">
        <w:rPr>
          <w:b/>
          <w:bCs/>
          <w:sz w:val="24"/>
          <w:szCs w:val="24"/>
        </w:rPr>
        <w:t>Hệ</w:t>
      </w:r>
      <w:proofErr w:type="spellEnd"/>
      <w:r w:rsidRPr="00D31650">
        <w:rPr>
          <w:b/>
          <w:bCs/>
          <w:sz w:val="24"/>
          <w:szCs w:val="24"/>
        </w:rPr>
        <w:t xml:space="preserve"> </w:t>
      </w:r>
      <w:proofErr w:type="spellStart"/>
      <w:r w:rsidRPr="00D31650">
        <w:rPr>
          <w:b/>
          <w:bCs/>
          <w:sz w:val="24"/>
          <w:szCs w:val="24"/>
        </w:rPr>
        <w:t>sinh</w:t>
      </w:r>
      <w:proofErr w:type="spellEnd"/>
      <w:r w:rsidRPr="00D31650">
        <w:rPr>
          <w:b/>
          <w:bCs/>
          <w:sz w:val="24"/>
          <w:szCs w:val="24"/>
        </w:rPr>
        <w:t xml:space="preserve"> </w:t>
      </w:r>
      <w:proofErr w:type="spellStart"/>
      <w:r w:rsidRPr="00D31650">
        <w:rPr>
          <w:b/>
          <w:bCs/>
          <w:sz w:val="24"/>
          <w:szCs w:val="24"/>
        </w:rPr>
        <w:t>thái</w:t>
      </w:r>
      <w:proofErr w:type="spellEnd"/>
      <w:r w:rsidRPr="00D31650">
        <w:rPr>
          <w:b/>
          <w:bCs/>
          <w:sz w:val="24"/>
          <w:szCs w:val="24"/>
        </w:rPr>
        <w:t xml:space="preserve"> </w:t>
      </w:r>
      <w:proofErr w:type="spellStart"/>
      <w:r w:rsidRPr="00D31650">
        <w:rPr>
          <w:b/>
          <w:bCs/>
          <w:sz w:val="24"/>
          <w:szCs w:val="24"/>
        </w:rPr>
        <w:t>Mạng</w:t>
      </w:r>
      <w:proofErr w:type="spellEnd"/>
      <w:r w:rsidRPr="00D31650">
        <w:rPr>
          <w:b/>
          <w:bCs/>
          <w:sz w:val="24"/>
          <w:szCs w:val="24"/>
        </w:rPr>
        <w:t xml:space="preserve"> </w:t>
      </w:r>
      <w:proofErr w:type="spellStart"/>
      <w:r w:rsidRPr="00D31650">
        <w:rPr>
          <w:b/>
          <w:bCs/>
          <w:sz w:val="24"/>
          <w:szCs w:val="24"/>
        </w:rPr>
        <w:t>mạnh</w:t>
      </w:r>
      <w:proofErr w:type="spellEnd"/>
      <w:r w:rsidRPr="00D31650">
        <w:rPr>
          <w:b/>
          <w:bCs/>
          <w:sz w:val="24"/>
          <w:szCs w:val="24"/>
        </w:rPr>
        <w:t xml:space="preserve"> </w:t>
      </w:r>
      <w:proofErr w:type="spellStart"/>
      <w:r w:rsidRPr="00D31650">
        <w:rPr>
          <w:b/>
          <w:bCs/>
          <w:sz w:val="24"/>
          <w:szCs w:val="24"/>
        </w:rPr>
        <w:t>mẽ</w:t>
      </w:r>
      <w:proofErr w:type="spellEnd"/>
      <w:r w:rsidRPr="00D31650">
        <w:rPr>
          <w:b/>
          <w:bCs/>
          <w:sz w:val="24"/>
          <w:szCs w:val="24"/>
        </w:rPr>
        <w:t>:</w:t>
      </w:r>
      <w:r w:rsidRPr="00D31650">
        <w:rPr>
          <w:sz w:val="24"/>
          <w:szCs w:val="24"/>
        </w:rPr>
        <w:t xml:space="preserve"> Python </w:t>
      </w:r>
      <w:proofErr w:type="spellStart"/>
      <w:r w:rsidRPr="00D31650">
        <w:rPr>
          <w:sz w:val="24"/>
          <w:szCs w:val="24"/>
        </w:rPr>
        <w:t>cung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cấp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các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thư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viện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hàng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đầu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lập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trình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mạng</w:t>
      </w:r>
      <w:proofErr w:type="spellEnd"/>
      <w:r w:rsidRPr="00D31650">
        <w:rPr>
          <w:sz w:val="24"/>
          <w:szCs w:val="24"/>
        </w:rPr>
        <w:t xml:space="preserve">. </w:t>
      </w:r>
      <w:proofErr w:type="spellStart"/>
      <w:r w:rsidRPr="00D31650">
        <w:rPr>
          <w:sz w:val="24"/>
          <w:szCs w:val="24"/>
        </w:rPr>
        <w:t>Cụ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thể</w:t>
      </w:r>
      <w:proofErr w:type="spellEnd"/>
      <w:r w:rsidRPr="00D31650">
        <w:rPr>
          <w:sz w:val="24"/>
          <w:szCs w:val="24"/>
        </w:rPr>
        <w:t xml:space="preserve">, </w:t>
      </w:r>
      <w:proofErr w:type="spellStart"/>
      <w:r w:rsidRPr="00D31650">
        <w:rPr>
          <w:sz w:val="24"/>
          <w:szCs w:val="24"/>
        </w:rPr>
        <w:t>dự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án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sử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dụng</w:t>
      </w:r>
      <w:proofErr w:type="spellEnd"/>
      <w:r w:rsidRPr="00D31650">
        <w:rPr>
          <w:sz w:val="24"/>
          <w:szCs w:val="24"/>
        </w:rPr>
        <w:t>:</w:t>
      </w:r>
    </w:p>
    <w:p w14:paraId="4A57A87A" w14:textId="77777777" w:rsidR="00730943" w:rsidRPr="00D31650" w:rsidRDefault="00730943" w:rsidP="00730943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D31650">
        <w:rPr>
          <w:b/>
          <w:bCs/>
          <w:sz w:val="24"/>
          <w:szCs w:val="24"/>
        </w:rPr>
        <w:t>Websockets</w:t>
      </w:r>
      <w:proofErr w:type="spellEnd"/>
      <w:r w:rsidRPr="00D31650">
        <w:rPr>
          <w:sz w:val="24"/>
          <w:szCs w:val="24"/>
        </w:rPr>
        <w:t xml:space="preserve"> (</w:t>
      </w:r>
      <w:proofErr w:type="spellStart"/>
      <w:r w:rsidRPr="00D31650">
        <w:rPr>
          <w:sz w:val="24"/>
          <w:szCs w:val="24"/>
        </w:rPr>
        <w:t>phía</w:t>
      </w:r>
      <w:proofErr w:type="spellEnd"/>
      <w:r w:rsidRPr="00D31650">
        <w:rPr>
          <w:sz w:val="24"/>
          <w:szCs w:val="24"/>
        </w:rPr>
        <w:t xml:space="preserve"> Server): </w:t>
      </w:r>
      <w:proofErr w:type="spellStart"/>
      <w:r w:rsidRPr="00D31650">
        <w:rPr>
          <w:sz w:val="24"/>
          <w:szCs w:val="24"/>
        </w:rPr>
        <w:t>Một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thư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viện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hiệu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suất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cao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để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xây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dựng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máy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chủ</w:t>
      </w:r>
      <w:proofErr w:type="spellEnd"/>
      <w:r w:rsidRPr="00D31650">
        <w:rPr>
          <w:sz w:val="24"/>
          <w:szCs w:val="24"/>
        </w:rPr>
        <w:t xml:space="preserve"> WebSocket </w:t>
      </w:r>
      <w:proofErr w:type="spellStart"/>
      <w:r w:rsidRPr="00D31650">
        <w:rPr>
          <w:sz w:val="24"/>
          <w:szCs w:val="24"/>
        </w:rPr>
        <w:t>dựa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trên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asyncio</w:t>
      </w:r>
      <w:proofErr w:type="spellEnd"/>
      <w:r w:rsidRPr="00D31650">
        <w:rPr>
          <w:sz w:val="24"/>
          <w:szCs w:val="24"/>
        </w:rPr>
        <w:t xml:space="preserve">, </w:t>
      </w:r>
      <w:proofErr w:type="spellStart"/>
      <w:r w:rsidRPr="00D31650">
        <w:rPr>
          <w:sz w:val="24"/>
          <w:szCs w:val="24"/>
        </w:rPr>
        <w:t>giúp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quản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lý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kết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nối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thời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gian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thực</w:t>
      </w:r>
      <w:proofErr w:type="spellEnd"/>
      <w:r w:rsidRPr="00D31650">
        <w:rPr>
          <w:sz w:val="24"/>
          <w:szCs w:val="24"/>
        </w:rPr>
        <w:t>.</w:t>
      </w:r>
    </w:p>
    <w:p w14:paraId="1FE732C7" w14:textId="77777777" w:rsidR="00730943" w:rsidRPr="00D31650" w:rsidRDefault="00730943" w:rsidP="00730943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D31650">
        <w:rPr>
          <w:sz w:val="24"/>
          <w:szCs w:val="24"/>
        </w:rPr>
        <w:t>Websockets</w:t>
      </w:r>
      <w:proofErr w:type="spellEnd"/>
      <w:r w:rsidRPr="00D31650">
        <w:rPr>
          <w:sz w:val="24"/>
          <w:szCs w:val="24"/>
        </w:rPr>
        <w:t>- Client (</w:t>
      </w:r>
      <w:proofErr w:type="spellStart"/>
      <w:r w:rsidRPr="00D31650">
        <w:rPr>
          <w:sz w:val="24"/>
          <w:szCs w:val="24"/>
        </w:rPr>
        <w:t>phía</w:t>
      </w:r>
      <w:proofErr w:type="spellEnd"/>
      <w:r w:rsidRPr="00D31650">
        <w:rPr>
          <w:sz w:val="24"/>
          <w:szCs w:val="24"/>
        </w:rPr>
        <w:t xml:space="preserve"> Client): </w:t>
      </w:r>
      <w:proofErr w:type="spellStart"/>
      <w:r w:rsidRPr="00D31650">
        <w:rPr>
          <w:sz w:val="24"/>
          <w:szCs w:val="24"/>
        </w:rPr>
        <w:t>Một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thư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viện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đơn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giản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để</w:t>
      </w:r>
      <w:proofErr w:type="spellEnd"/>
      <w:r w:rsidRPr="00D31650">
        <w:rPr>
          <w:sz w:val="24"/>
          <w:szCs w:val="24"/>
        </w:rPr>
        <w:t xml:space="preserve"> Client </w:t>
      </w:r>
      <w:proofErr w:type="spellStart"/>
      <w:r w:rsidRPr="00D31650">
        <w:rPr>
          <w:sz w:val="24"/>
          <w:szCs w:val="24"/>
        </w:rPr>
        <w:t>kết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nối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giao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tiếp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với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máy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chủ</w:t>
      </w:r>
      <w:proofErr w:type="spellEnd"/>
      <w:r w:rsidRPr="00D31650">
        <w:rPr>
          <w:sz w:val="24"/>
          <w:szCs w:val="24"/>
        </w:rPr>
        <w:t xml:space="preserve"> WebSocket.</w:t>
      </w:r>
    </w:p>
    <w:p w14:paraId="0393C9B3" w14:textId="77777777" w:rsidR="00730943" w:rsidRPr="00D31650" w:rsidRDefault="00730943" w:rsidP="00730943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D31650">
        <w:rPr>
          <w:b/>
          <w:bCs/>
          <w:sz w:val="24"/>
          <w:szCs w:val="24"/>
        </w:rPr>
        <w:t>Lập</w:t>
      </w:r>
      <w:proofErr w:type="spellEnd"/>
      <w:r w:rsidRPr="00D31650">
        <w:rPr>
          <w:b/>
          <w:bCs/>
          <w:sz w:val="24"/>
          <w:szCs w:val="24"/>
        </w:rPr>
        <w:t xml:space="preserve"> </w:t>
      </w:r>
      <w:proofErr w:type="spellStart"/>
      <w:r w:rsidRPr="00D31650">
        <w:rPr>
          <w:b/>
          <w:bCs/>
          <w:sz w:val="24"/>
          <w:szCs w:val="24"/>
        </w:rPr>
        <w:t>trình</w:t>
      </w:r>
      <w:proofErr w:type="spellEnd"/>
      <w:r w:rsidRPr="00D31650">
        <w:rPr>
          <w:b/>
          <w:bCs/>
          <w:sz w:val="24"/>
          <w:szCs w:val="24"/>
        </w:rPr>
        <w:t xml:space="preserve"> </w:t>
      </w:r>
      <w:proofErr w:type="spellStart"/>
      <w:r w:rsidRPr="00D31650">
        <w:rPr>
          <w:b/>
          <w:bCs/>
          <w:sz w:val="24"/>
          <w:szCs w:val="24"/>
        </w:rPr>
        <w:t>Bất</w:t>
      </w:r>
      <w:proofErr w:type="spellEnd"/>
      <w:r w:rsidRPr="00D31650">
        <w:rPr>
          <w:b/>
          <w:bCs/>
          <w:sz w:val="24"/>
          <w:szCs w:val="24"/>
        </w:rPr>
        <w:t xml:space="preserve"> </w:t>
      </w:r>
      <w:proofErr w:type="spellStart"/>
      <w:r w:rsidRPr="00D31650">
        <w:rPr>
          <w:b/>
          <w:bCs/>
          <w:sz w:val="24"/>
          <w:szCs w:val="24"/>
        </w:rPr>
        <w:t>đồng</w:t>
      </w:r>
      <w:proofErr w:type="spellEnd"/>
      <w:r w:rsidRPr="00D31650">
        <w:rPr>
          <w:b/>
          <w:bCs/>
          <w:sz w:val="24"/>
          <w:szCs w:val="24"/>
        </w:rPr>
        <w:t xml:space="preserve"> </w:t>
      </w:r>
      <w:proofErr w:type="spellStart"/>
      <w:r w:rsidRPr="00D31650">
        <w:rPr>
          <w:b/>
          <w:bCs/>
          <w:sz w:val="24"/>
          <w:szCs w:val="24"/>
        </w:rPr>
        <w:t>bộ</w:t>
      </w:r>
      <w:proofErr w:type="spellEnd"/>
      <w:r w:rsidRPr="00D31650">
        <w:rPr>
          <w:b/>
          <w:bCs/>
          <w:sz w:val="24"/>
          <w:szCs w:val="24"/>
        </w:rPr>
        <w:t>:</w:t>
      </w:r>
      <w:r w:rsidRPr="00D31650">
        <w:rPr>
          <w:sz w:val="24"/>
          <w:szCs w:val="24"/>
        </w:rPr>
        <w:t xml:space="preserve"> Python </w:t>
      </w:r>
      <w:proofErr w:type="spellStart"/>
      <w:r w:rsidRPr="00D31650">
        <w:rPr>
          <w:sz w:val="24"/>
          <w:szCs w:val="24"/>
        </w:rPr>
        <w:t>hỗ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trợ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mạnh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mẽ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lập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trình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bất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đồng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bộ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thông</w:t>
      </w:r>
      <w:proofErr w:type="spellEnd"/>
      <w:r w:rsidRPr="00D31650">
        <w:rPr>
          <w:sz w:val="24"/>
          <w:szCs w:val="24"/>
        </w:rPr>
        <w:t xml:space="preserve"> qua </w:t>
      </w:r>
      <w:proofErr w:type="spellStart"/>
      <w:r w:rsidRPr="00D31650">
        <w:rPr>
          <w:sz w:val="24"/>
          <w:szCs w:val="24"/>
        </w:rPr>
        <w:t>asyncio</w:t>
      </w:r>
      <w:proofErr w:type="spellEnd"/>
      <w:r w:rsidRPr="00D31650">
        <w:rPr>
          <w:sz w:val="24"/>
          <w:szCs w:val="24"/>
        </w:rPr>
        <w:t xml:space="preserve"> (</w:t>
      </w:r>
      <w:proofErr w:type="spellStart"/>
      <w:r w:rsidRPr="00D31650">
        <w:rPr>
          <w:sz w:val="24"/>
          <w:szCs w:val="24"/>
        </w:rPr>
        <w:t>sẽ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được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phân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tích</w:t>
      </w:r>
      <w:proofErr w:type="spellEnd"/>
      <w:r w:rsidRPr="00D31650">
        <w:rPr>
          <w:sz w:val="24"/>
          <w:szCs w:val="24"/>
        </w:rPr>
        <w:t xml:space="preserve"> ở </w:t>
      </w:r>
      <w:proofErr w:type="spellStart"/>
      <w:r w:rsidRPr="00D31650">
        <w:rPr>
          <w:sz w:val="24"/>
          <w:szCs w:val="24"/>
        </w:rPr>
        <w:t>mục</w:t>
      </w:r>
      <w:proofErr w:type="spellEnd"/>
      <w:r w:rsidRPr="00D31650">
        <w:rPr>
          <w:sz w:val="24"/>
          <w:szCs w:val="24"/>
        </w:rPr>
        <w:t xml:space="preserve"> 2.4), </w:t>
      </w:r>
      <w:proofErr w:type="spellStart"/>
      <w:r w:rsidRPr="00D31650">
        <w:rPr>
          <w:sz w:val="24"/>
          <w:szCs w:val="24"/>
        </w:rPr>
        <w:t>đây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yếu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tố</w:t>
      </w:r>
      <w:proofErr w:type="spellEnd"/>
      <w:r w:rsidRPr="00D31650">
        <w:rPr>
          <w:sz w:val="24"/>
          <w:szCs w:val="24"/>
        </w:rPr>
        <w:t xml:space="preserve"> then </w:t>
      </w:r>
      <w:proofErr w:type="spellStart"/>
      <w:r w:rsidRPr="00D31650">
        <w:rPr>
          <w:sz w:val="24"/>
          <w:szCs w:val="24"/>
        </w:rPr>
        <w:t>chốt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để</w:t>
      </w:r>
      <w:proofErr w:type="spellEnd"/>
      <w:r w:rsidRPr="00D31650">
        <w:rPr>
          <w:sz w:val="24"/>
          <w:szCs w:val="24"/>
        </w:rPr>
        <w:t xml:space="preserve"> Server </w:t>
      </w:r>
      <w:proofErr w:type="spellStart"/>
      <w:r w:rsidRPr="00D31650">
        <w:rPr>
          <w:sz w:val="24"/>
          <w:szCs w:val="24"/>
        </w:rPr>
        <w:t>xử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lý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hàng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ngàn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kết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nối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đồng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thời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không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bị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chặn</w:t>
      </w:r>
      <w:proofErr w:type="spellEnd"/>
      <w:r w:rsidRPr="00D31650">
        <w:rPr>
          <w:sz w:val="24"/>
          <w:szCs w:val="24"/>
        </w:rPr>
        <w:t>.</w:t>
      </w:r>
    </w:p>
    <w:p w14:paraId="57AD7D7E" w14:textId="77777777" w:rsidR="00730943" w:rsidRPr="00D31650" w:rsidRDefault="00730943" w:rsidP="00730943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D31650">
        <w:rPr>
          <w:b/>
          <w:bCs/>
          <w:sz w:val="24"/>
          <w:szCs w:val="24"/>
        </w:rPr>
        <w:t>Phát</w:t>
      </w:r>
      <w:proofErr w:type="spellEnd"/>
      <w:r w:rsidRPr="00D31650">
        <w:rPr>
          <w:b/>
          <w:bCs/>
          <w:sz w:val="24"/>
          <w:szCs w:val="24"/>
        </w:rPr>
        <w:t xml:space="preserve"> </w:t>
      </w:r>
      <w:proofErr w:type="spellStart"/>
      <w:r w:rsidRPr="00D31650">
        <w:rPr>
          <w:b/>
          <w:bCs/>
          <w:sz w:val="24"/>
          <w:szCs w:val="24"/>
        </w:rPr>
        <w:t>triển</w:t>
      </w:r>
      <w:proofErr w:type="spellEnd"/>
      <w:r w:rsidRPr="00D31650">
        <w:rPr>
          <w:b/>
          <w:bCs/>
          <w:sz w:val="24"/>
          <w:szCs w:val="24"/>
        </w:rPr>
        <w:t xml:space="preserve"> GUI:</w:t>
      </w:r>
      <w:r w:rsidRPr="00D31650">
        <w:rPr>
          <w:sz w:val="24"/>
          <w:szCs w:val="24"/>
        </w:rPr>
        <w:t xml:space="preserve"> Thư </w:t>
      </w:r>
      <w:proofErr w:type="spellStart"/>
      <w:r w:rsidRPr="00D31650">
        <w:rPr>
          <w:sz w:val="24"/>
          <w:szCs w:val="24"/>
        </w:rPr>
        <w:t>viện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tkinter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một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phần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của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thư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viện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chuẩn</w:t>
      </w:r>
      <w:proofErr w:type="spellEnd"/>
      <w:r w:rsidRPr="00D31650">
        <w:rPr>
          <w:sz w:val="24"/>
          <w:szCs w:val="24"/>
        </w:rPr>
        <w:t xml:space="preserve"> Python, </w:t>
      </w:r>
      <w:proofErr w:type="spellStart"/>
      <w:r w:rsidRPr="00D31650">
        <w:rPr>
          <w:sz w:val="24"/>
          <w:szCs w:val="24"/>
        </w:rPr>
        <w:t>cho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phép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xây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dựng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giao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diện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người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dùng</w:t>
      </w:r>
      <w:proofErr w:type="spellEnd"/>
      <w:r w:rsidRPr="00D31650">
        <w:rPr>
          <w:sz w:val="24"/>
          <w:szCs w:val="24"/>
        </w:rPr>
        <w:t xml:space="preserve"> (GUI) </w:t>
      </w:r>
      <w:proofErr w:type="spellStart"/>
      <w:r w:rsidRPr="00D31650">
        <w:rPr>
          <w:sz w:val="24"/>
          <w:szCs w:val="24"/>
        </w:rPr>
        <w:t>phía</w:t>
      </w:r>
      <w:proofErr w:type="spellEnd"/>
      <w:r w:rsidRPr="00D31650">
        <w:rPr>
          <w:sz w:val="24"/>
          <w:szCs w:val="24"/>
        </w:rPr>
        <w:t xml:space="preserve"> Client </w:t>
      </w:r>
      <w:proofErr w:type="spellStart"/>
      <w:r w:rsidRPr="00D31650">
        <w:rPr>
          <w:sz w:val="24"/>
          <w:szCs w:val="24"/>
        </w:rPr>
        <w:t>một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cách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nhanh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chóng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đa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nền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tảng</w:t>
      </w:r>
      <w:proofErr w:type="spellEnd"/>
      <w:r w:rsidRPr="00D31650">
        <w:rPr>
          <w:sz w:val="24"/>
          <w:szCs w:val="24"/>
        </w:rPr>
        <w:t>.</w:t>
      </w:r>
    </w:p>
    <w:p w14:paraId="35B41DB8" w14:textId="77777777" w:rsidR="00730943" w:rsidRPr="00D31650" w:rsidRDefault="00730943" w:rsidP="00730943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D31650">
        <w:rPr>
          <w:b/>
          <w:bCs/>
          <w:sz w:val="24"/>
          <w:szCs w:val="24"/>
        </w:rPr>
        <w:t>Xử</w:t>
      </w:r>
      <w:proofErr w:type="spellEnd"/>
      <w:r w:rsidRPr="00D31650">
        <w:rPr>
          <w:b/>
          <w:bCs/>
          <w:sz w:val="24"/>
          <w:szCs w:val="24"/>
        </w:rPr>
        <w:t xml:space="preserve"> </w:t>
      </w:r>
      <w:proofErr w:type="spellStart"/>
      <w:r w:rsidRPr="00D31650">
        <w:rPr>
          <w:b/>
          <w:bCs/>
          <w:sz w:val="24"/>
          <w:szCs w:val="24"/>
        </w:rPr>
        <w:t>lý</w:t>
      </w:r>
      <w:proofErr w:type="spellEnd"/>
      <w:r w:rsidRPr="00D31650">
        <w:rPr>
          <w:b/>
          <w:bCs/>
          <w:sz w:val="24"/>
          <w:szCs w:val="24"/>
        </w:rPr>
        <w:t xml:space="preserve"> </w:t>
      </w:r>
      <w:proofErr w:type="spellStart"/>
      <w:r w:rsidRPr="00D31650">
        <w:rPr>
          <w:b/>
          <w:bCs/>
          <w:sz w:val="24"/>
          <w:szCs w:val="24"/>
        </w:rPr>
        <w:t>Dữ</w:t>
      </w:r>
      <w:proofErr w:type="spellEnd"/>
      <w:r w:rsidRPr="00D31650">
        <w:rPr>
          <w:b/>
          <w:bCs/>
          <w:sz w:val="24"/>
          <w:szCs w:val="24"/>
        </w:rPr>
        <w:t xml:space="preserve"> </w:t>
      </w:r>
      <w:proofErr w:type="spellStart"/>
      <w:r w:rsidRPr="00D31650">
        <w:rPr>
          <w:b/>
          <w:bCs/>
          <w:sz w:val="24"/>
          <w:szCs w:val="24"/>
        </w:rPr>
        <w:t>liệu</w:t>
      </w:r>
      <w:proofErr w:type="spellEnd"/>
      <w:r w:rsidRPr="00D31650">
        <w:rPr>
          <w:b/>
          <w:bCs/>
          <w:sz w:val="24"/>
          <w:szCs w:val="24"/>
        </w:rPr>
        <w:t>:</w:t>
      </w:r>
      <w:r w:rsidRPr="00D31650">
        <w:rPr>
          <w:sz w:val="24"/>
          <w:szCs w:val="24"/>
        </w:rPr>
        <w:t xml:space="preserve"> Thư </w:t>
      </w:r>
      <w:proofErr w:type="spellStart"/>
      <w:r w:rsidRPr="00D31650">
        <w:rPr>
          <w:sz w:val="24"/>
          <w:szCs w:val="24"/>
        </w:rPr>
        <w:t>viện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json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tích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hợp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sẵn</w:t>
      </w:r>
      <w:proofErr w:type="spellEnd"/>
      <w:r w:rsidRPr="00D31650">
        <w:rPr>
          <w:sz w:val="24"/>
          <w:szCs w:val="24"/>
        </w:rPr>
        <w:t xml:space="preserve">, </w:t>
      </w:r>
      <w:proofErr w:type="spellStart"/>
      <w:r w:rsidRPr="00D31650">
        <w:rPr>
          <w:sz w:val="24"/>
          <w:szCs w:val="24"/>
        </w:rPr>
        <w:t>giúp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việc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mã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hóa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giải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mã</w:t>
      </w:r>
      <w:proofErr w:type="spellEnd"/>
      <w:r w:rsidRPr="00D31650">
        <w:rPr>
          <w:sz w:val="24"/>
          <w:szCs w:val="24"/>
        </w:rPr>
        <w:t xml:space="preserve"> tin </w:t>
      </w:r>
      <w:proofErr w:type="spellStart"/>
      <w:r w:rsidRPr="00D31650">
        <w:rPr>
          <w:sz w:val="24"/>
          <w:szCs w:val="24"/>
        </w:rPr>
        <w:t>nhắn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giao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tiếp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giữa</w:t>
      </w:r>
      <w:proofErr w:type="spellEnd"/>
      <w:r w:rsidRPr="00D31650">
        <w:rPr>
          <w:sz w:val="24"/>
          <w:szCs w:val="24"/>
        </w:rPr>
        <w:t xml:space="preserve"> Client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Server </w:t>
      </w:r>
      <w:proofErr w:type="spellStart"/>
      <w:r w:rsidRPr="00D31650">
        <w:rPr>
          <w:sz w:val="24"/>
          <w:szCs w:val="24"/>
        </w:rPr>
        <w:t>trở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nên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đơn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giản</w:t>
      </w:r>
      <w:proofErr w:type="spellEnd"/>
      <w:r w:rsidRPr="00D31650">
        <w:rPr>
          <w:sz w:val="24"/>
          <w:szCs w:val="24"/>
        </w:rPr>
        <w:t>.</w:t>
      </w:r>
    </w:p>
    <w:p w14:paraId="59E4F89B" w14:textId="77777777" w:rsidR="00730943" w:rsidRDefault="00730943" w:rsidP="00730943">
      <w:pPr>
        <w:ind w:left="900"/>
      </w:pPr>
    </w:p>
    <w:p w14:paraId="40222734" w14:textId="77777777" w:rsidR="00730943" w:rsidRDefault="00730943" w:rsidP="00730943">
      <w:pPr>
        <w:pStyle w:val="Heading2"/>
      </w:pPr>
      <w:bookmarkStart w:id="22" w:name="_Toc213893382"/>
      <w:bookmarkStart w:id="23" w:name="_Toc213913662"/>
      <w:r>
        <w:lastRenderedPageBreak/>
        <w:t xml:space="preserve">2.2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Client-Server</w:t>
      </w:r>
      <w:bookmarkEnd w:id="22"/>
      <w:bookmarkEnd w:id="23"/>
    </w:p>
    <w:p w14:paraId="7946C802" w14:textId="77777777" w:rsidR="00730943" w:rsidRDefault="00730943" w:rsidP="00730943">
      <w:proofErr w:type="spellStart"/>
      <w:r w:rsidRPr="001E516B">
        <w:t>Mô</w:t>
      </w:r>
      <w:proofErr w:type="spellEnd"/>
      <w:r w:rsidRPr="001E516B">
        <w:t xml:space="preserve"> </w:t>
      </w:r>
      <w:proofErr w:type="spellStart"/>
      <w:r w:rsidRPr="001E516B">
        <w:t>hình</w:t>
      </w:r>
      <w:proofErr w:type="spellEnd"/>
      <w:r w:rsidRPr="001E516B">
        <w:t xml:space="preserve"> Client-Server </w:t>
      </w:r>
      <w:proofErr w:type="spellStart"/>
      <w:r w:rsidRPr="001E516B">
        <w:t>là</w:t>
      </w:r>
      <w:proofErr w:type="spellEnd"/>
      <w:r w:rsidRPr="001E516B">
        <w:t xml:space="preserve"> </w:t>
      </w:r>
      <w:proofErr w:type="spellStart"/>
      <w:r w:rsidRPr="001E516B">
        <w:t>một</w:t>
      </w:r>
      <w:proofErr w:type="spellEnd"/>
      <w:r w:rsidRPr="001E516B">
        <w:t xml:space="preserve"> </w:t>
      </w:r>
      <w:proofErr w:type="spellStart"/>
      <w:r w:rsidRPr="001E516B">
        <w:t>kiến</w:t>
      </w:r>
      <w:proofErr w:type="spellEnd"/>
      <w:r w:rsidRPr="001E516B">
        <w:t xml:space="preserve"> </w:t>
      </w:r>
      <w:proofErr w:type="spellStart"/>
      <w:r w:rsidRPr="001E516B">
        <w:t>trúc</w:t>
      </w:r>
      <w:proofErr w:type="spellEnd"/>
      <w:r w:rsidRPr="001E516B">
        <w:t xml:space="preserve"> </w:t>
      </w:r>
      <w:proofErr w:type="spellStart"/>
      <w:r w:rsidRPr="001E516B">
        <w:t>ứng</w:t>
      </w:r>
      <w:proofErr w:type="spellEnd"/>
      <w:r w:rsidRPr="001E516B">
        <w:t xml:space="preserve"> </w:t>
      </w:r>
      <w:proofErr w:type="spellStart"/>
      <w:r w:rsidRPr="001E516B">
        <w:t>dụng</w:t>
      </w:r>
      <w:proofErr w:type="spellEnd"/>
      <w:r w:rsidRPr="001E516B">
        <w:t xml:space="preserve"> </w:t>
      </w:r>
      <w:proofErr w:type="spellStart"/>
      <w:r w:rsidRPr="001E516B">
        <w:t>phân</w:t>
      </w:r>
      <w:proofErr w:type="spellEnd"/>
      <w:r w:rsidRPr="001E516B">
        <w:t xml:space="preserve"> </w:t>
      </w:r>
      <w:proofErr w:type="spellStart"/>
      <w:r w:rsidRPr="001E516B">
        <w:t>tán</w:t>
      </w:r>
      <w:proofErr w:type="spellEnd"/>
      <w:r w:rsidRPr="001E516B">
        <w:t xml:space="preserve">, </w:t>
      </w:r>
      <w:proofErr w:type="spellStart"/>
      <w:r w:rsidRPr="001E516B">
        <w:t>trong</w:t>
      </w:r>
      <w:proofErr w:type="spellEnd"/>
      <w:r w:rsidRPr="001E516B">
        <w:t xml:space="preserve"> </w:t>
      </w:r>
      <w:proofErr w:type="spellStart"/>
      <w:r w:rsidRPr="001E516B">
        <w:t>đó</w:t>
      </w:r>
      <w:proofErr w:type="spellEnd"/>
      <w:r w:rsidRPr="001E516B">
        <w:t xml:space="preserve"> </w:t>
      </w:r>
      <w:proofErr w:type="spellStart"/>
      <w:r w:rsidRPr="001E516B">
        <w:t>các</w:t>
      </w:r>
      <w:proofErr w:type="spellEnd"/>
      <w:r w:rsidRPr="001E516B">
        <w:t xml:space="preserve"> </w:t>
      </w:r>
      <w:proofErr w:type="spellStart"/>
      <w:r w:rsidRPr="001E516B">
        <w:t>tác</w:t>
      </w:r>
      <w:proofErr w:type="spellEnd"/>
      <w:r w:rsidRPr="001E516B">
        <w:t xml:space="preserve"> </w:t>
      </w:r>
      <w:proofErr w:type="spellStart"/>
      <w:r w:rsidRPr="001E516B">
        <w:t>vụ</w:t>
      </w:r>
      <w:proofErr w:type="spellEnd"/>
      <w:r w:rsidRPr="001E516B">
        <w:t xml:space="preserve"> </w:t>
      </w:r>
      <w:proofErr w:type="spellStart"/>
      <w:r w:rsidRPr="001E516B">
        <w:t>hoặc</w:t>
      </w:r>
      <w:proofErr w:type="spellEnd"/>
      <w:r w:rsidRPr="001E516B">
        <w:t xml:space="preserve"> </w:t>
      </w:r>
      <w:proofErr w:type="spellStart"/>
      <w:r w:rsidRPr="001E516B">
        <w:t>khối</w:t>
      </w:r>
      <w:proofErr w:type="spellEnd"/>
      <w:r w:rsidRPr="001E516B">
        <w:t xml:space="preserve"> </w:t>
      </w:r>
      <w:proofErr w:type="spellStart"/>
      <w:r w:rsidRPr="001E516B">
        <w:t>lượng</w:t>
      </w:r>
      <w:proofErr w:type="spellEnd"/>
      <w:r w:rsidRPr="001E516B">
        <w:t xml:space="preserve"> </w:t>
      </w:r>
      <w:proofErr w:type="spellStart"/>
      <w:r w:rsidRPr="001E516B">
        <w:t>công</w:t>
      </w:r>
      <w:proofErr w:type="spellEnd"/>
      <w:r w:rsidRPr="001E516B">
        <w:t xml:space="preserve"> </w:t>
      </w:r>
      <w:proofErr w:type="spellStart"/>
      <w:r w:rsidRPr="001E516B">
        <w:t>việc</w:t>
      </w:r>
      <w:proofErr w:type="spellEnd"/>
      <w:r w:rsidRPr="001E516B">
        <w:t xml:space="preserve"> </w:t>
      </w:r>
      <w:proofErr w:type="spellStart"/>
      <w:r w:rsidRPr="001E516B">
        <w:t>được</w:t>
      </w:r>
      <w:proofErr w:type="spellEnd"/>
      <w:r w:rsidRPr="001E516B">
        <w:t xml:space="preserve"> </w:t>
      </w:r>
      <w:proofErr w:type="spellStart"/>
      <w:r w:rsidRPr="001E516B">
        <w:t>phân</w:t>
      </w:r>
      <w:proofErr w:type="spellEnd"/>
      <w:r w:rsidRPr="001E516B">
        <w:t xml:space="preserve"> chia </w:t>
      </w:r>
      <w:proofErr w:type="spellStart"/>
      <w:r w:rsidRPr="001E516B">
        <w:t>giữa</w:t>
      </w:r>
      <w:proofErr w:type="spellEnd"/>
      <w:r w:rsidRPr="001E516B">
        <w:t xml:space="preserve"> </w:t>
      </w:r>
      <w:proofErr w:type="spellStart"/>
      <w:r w:rsidRPr="001E516B">
        <w:t>hai</w:t>
      </w:r>
      <w:proofErr w:type="spellEnd"/>
      <w:r w:rsidRPr="001E516B">
        <w:t xml:space="preserve"> </w:t>
      </w:r>
      <w:proofErr w:type="spellStart"/>
      <w:r w:rsidRPr="001E516B">
        <w:t>bên</w:t>
      </w:r>
      <w:proofErr w:type="spellEnd"/>
      <w:r w:rsidRPr="001E516B">
        <w:t xml:space="preserve">: </w:t>
      </w:r>
      <w:r w:rsidRPr="001E516B">
        <w:rPr>
          <w:b/>
          <w:bCs/>
        </w:rPr>
        <w:t>Server (</w:t>
      </w:r>
      <w:proofErr w:type="spellStart"/>
      <w:r w:rsidRPr="001E516B">
        <w:rPr>
          <w:b/>
          <w:bCs/>
        </w:rPr>
        <w:t>Máy</w:t>
      </w:r>
      <w:proofErr w:type="spellEnd"/>
      <w:r w:rsidRPr="001E516B">
        <w:rPr>
          <w:b/>
          <w:bCs/>
        </w:rPr>
        <w:t xml:space="preserve"> </w:t>
      </w:r>
      <w:proofErr w:type="spellStart"/>
      <w:r w:rsidRPr="001E516B">
        <w:rPr>
          <w:b/>
          <w:bCs/>
        </w:rPr>
        <w:t>chủ</w:t>
      </w:r>
      <w:proofErr w:type="spellEnd"/>
      <w:r w:rsidRPr="001E516B">
        <w:rPr>
          <w:b/>
          <w:bCs/>
        </w:rPr>
        <w:t>)</w:t>
      </w:r>
      <w:r w:rsidRPr="001E516B">
        <w:t xml:space="preserve"> </w:t>
      </w:r>
      <w:proofErr w:type="spellStart"/>
      <w:r w:rsidRPr="001E516B">
        <w:t>và</w:t>
      </w:r>
      <w:proofErr w:type="spellEnd"/>
      <w:r w:rsidRPr="001E516B">
        <w:t xml:space="preserve"> </w:t>
      </w:r>
      <w:r w:rsidRPr="001E516B">
        <w:rPr>
          <w:b/>
          <w:bCs/>
        </w:rPr>
        <w:t>Client (</w:t>
      </w:r>
      <w:proofErr w:type="spellStart"/>
      <w:r w:rsidRPr="001E516B">
        <w:rPr>
          <w:b/>
          <w:bCs/>
        </w:rPr>
        <w:t>Máy</w:t>
      </w:r>
      <w:proofErr w:type="spellEnd"/>
      <w:r w:rsidRPr="001E516B">
        <w:rPr>
          <w:b/>
          <w:bCs/>
        </w:rPr>
        <w:t xml:space="preserve"> </w:t>
      </w:r>
      <w:proofErr w:type="spellStart"/>
      <w:r w:rsidRPr="001E516B">
        <w:rPr>
          <w:b/>
          <w:bCs/>
        </w:rPr>
        <w:t>khách</w:t>
      </w:r>
      <w:proofErr w:type="spellEnd"/>
      <w:r w:rsidRPr="001E516B">
        <w:rPr>
          <w:b/>
          <w:bCs/>
        </w:rPr>
        <w:t>)</w:t>
      </w:r>
      <w:r w:rsidRPr="001E516B">
        <w:t>.</w:t>
      </w:r>
    </w:p>
    <w:p w14:paraId="2B73F7ED" w14:textId="77777777" w:rsidR="00730943" w:rsidRPr="00D31650" w:rsidRDefault="00730943" w:rsidP="00730943">
      <w:pPr>
        <w:numPr>
          <w:ilvl w:val="0"/>
          <w:numId w:val="27"/>
        </w:numPr>
        <w:rPr>
          <w:sz w:val="24"/>
          <w:szCs w:val="24"/>
        </w:rPr>
      </w:pPr>
      <w:r w:rsidRPr="00D31650">
        <w:rPr>
          <w:b/>
          <w:bCs/>
          <w:sz w:val="24"/>
          <w:szCs w:val="24"/>
        </w:rPr>
        <w:t>Server (</w:t>
      </w:r>
      <w:proofErr w:type="spellStart"/>
      <w:r w:rsidRPr="00D31650">
        <w:rPr>
          <w:b/>
          <w:bCs/>
          <w:sz w:val="24"/>
          <w:szCs w:val="24"/>
        </w:rPr>
        <w:t>Máy</w:t>
      </w:r>
      <w:proofErr w:type="spellEnd"/>
      <w:r w:rsidRPr="00D31650">
        <w:rPr>
          <w:b/>
          <w:bCs/>
          <w:sz w:val="24"/>
          <w:szCs w:val="24"/>
        </w:rPr>
        <w:t xml:space="preserve"> </w:t>
      </w:r>
      <w:proofErr w:type="spellStart"/>
      <w:r w:rsidRPr="00D31650">
        <w:rPr>
          <w:b/>
          <w:bCs/>
          <w:sz w:val="24"/>
          <w:szCs w:val="24"/>
        </w:rPr>
        <w:t>chủ</w:t>
      </w:r>
      <w:proofErr w:type="spellEnd"/>
      <w:r w:rsidRPr="00D31650">
        <w:rPr>
          <w:b/>
          <w:bCs/>
          <w:sz w:val="24"/>
          <w:szCs w:val="24"/>
        </w:rPr>
        <w:t>):</w:t>
      </w:r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một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thực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thể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cung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cấp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tài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nguyên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hoặc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dịch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vụ</w:t>
      </w:r>
      <w:proofErr w:type="spellEnd"/>
      <w:r w:rsidRPr="00D31650">
        <w:rPr>
          <w:sz w:val="24"/>
          <w:szCs w:val="24"/>
        </w:rPr>
        <w:t xml:space="preserve">. Trong </w:t>
      </w:r>
      <w:proofErr w:type="spellStart"/>
      <w:r w:rsidRPr="00D31650">
        <w:rPr>
          <w:sz w:val="24"/>
          <w:szCs w:val="24"/>
        </w:rPr>
        <w:t>dự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án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này</w:t>
      </w:r>
      <w:proofErr w:type="spellEnd"/>
      <w:r w:rsidRPr="00D31650">
        <w:rPr>
          <w:sz w:val="24"/>
          <w:szCs w:val="24"/>
        </w:rPr>
        <w:t xml:space="preserve">, Server (server.py) </w:t>
      </w:r>
      <w:proofErr w:type="spellStart"/>
      <w:r w:rsidRPr="00D31650">
        <w:rPr>
          <w:sz w:val="24"/>
          <w:szCs w:val="24"/>
        </w:rPr>
        <w:t>đóng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vai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trò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là</w:t>
      </w:r>
      <w:proofErr w:type="spellEnd"/>
      <w:r w:rsidRPr="00D31650">
        <w:rPr>
          <w:sz w:val="24"/>
          <w:szCs w:val="24"/>
        </w:rPr>
        <w:t xml:space="preserve"> "</w:t>
      </w:r>
      <w:proofErr w:type="spellStart"/>
      <w:r w:rsidRPr="00D31650">
        <w:rPr>
          <w:sz w:val="24"/>
          <w:szCs w:val="24"/>
        </w:rPr>
        <w:t>trung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tâm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điều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phối</w:t>
      </w:r>
      <w:proofErr w:type="spellEnd"/>
      <w:r w:rsidRPr="00D31650">
        <w:rPr>
          <w:sz w:val="24"/>
          <w:szCs w:val="24"/>
        </w:rPr>
        <w:t xml:space="preserve">"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là</w:t>
      </w:r>
      <w:proofErr w:type="spellEnd"/>
      <w:r w:rsidRPr="00D31650">
        <w:rPr>
          <w:sz w:val="24"/>
          <w:szCs w:val="24"/>
        </w:rPr>
        <w:t xml:space="preserve"> "</w:t>
      </w:r>
      <w:proofErr w:type="spellStart"/>
      <w:r w:rsidRPr="00D31650">
        <w:rPr>
          <w:sz w:val="24"/>
          <w:szCs w:val="24"/>
        </w:rPr>
        <w:t>nguồn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chân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lý</w:t>
      </w:r>
      <w:proofErr w:type="spellEnd"/>
      <w:r w:rsidRPr="00D31650">
        <w:rPr>
          <w:sz w:val="24"/>
          <w:szCs w:val="24"/>
        </w:rPr>
        <w:t xml:space="preserve">" (Single Source of Truth). </w:t>
      </w:r>
      <w:proofErr w:type="spellStart"/>
      <w:r w:rsidRPr="00D31650">
        <w:rPr>
          <w:sz w:val="24"/>
          <w:szCs w:val="24"/>
        </w:rPr>
        <w:t>Nó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chịu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trách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nhiệm</w:t>
      </w:r>
      <w:proofErr w:type="spellEnd"/>
      <w:r w:rsidRPr="00D31650">
        <w:rPr>
          <w:sz w:val="24"/>
          <w:szCs w:val="24"/>
        </w:rPr>
        <w:t>:</w:t>
      </w:r>
    </w:p>
    <w:p w14:paraId="1AFB1B0A" w14:textId="77777777" w:rsidR="00730943" w:rsidRPr="00D31650" w:rsidRDefault="00730943" w:rsidP="00730943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D31650">
        <w:rPr>
          <w:sz w:val="24"/>
          <w:szCs w:val="24"/>
        </w:rPr>
        <w:t>Lắng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nghe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chấp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nhận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các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kết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nối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mới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từ</w:t>
      </w:r>
      <w:proofErr w:type="spellEnd"/>
      <w:r w:rsidRPr="00D31650">
        <w:rPr>
          <w:sz w:val="24"/>
          <w:szCs w:val="24"/>
        </w:rPr>
        <w:t xml:space="preserve"> Client.</w:t>
      </w:r>
    </w:p>
    <w:p w14:paraId="2E48FD3D" w14:textId="77777777" w:rsidR="00730943" w:rsidRPr="00D31650" w:rsidRDefault="00730943" w:rsidP="00730943">
      <w:pPr>
        <w:numPr>
          <w:ilvl w:val="0"/>
          <w:numId w:val="28"/>
        </w:numPr>
        <w:rPr>
          <w:sz w:val="24"/>
          <w:szCs w:val="24"/>
        </w:rPr>
      </w:pPr>
      <w:r w:rsidRPr="00D31650">
        <w:rPr>
          <w:sz w:val="24"/>
          <w:szCs w:val="24"/>
        </w:rPr>
        <w:t xml:space="preserve">Quản </w:t>
      </w:r>
      <w:proofErr w:type="spellStart"/>
      <w:r w:rsidRPr="00D31650">
        <w:rPr>
          <w:sz w:val="24"/>
          <w:szCs w:val="24"/>
        </w:rPr>
        <w:t>lý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danh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sách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người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chơi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đang</w:t>
      </w:r>
      <w:proofErr w:type="spellEnd"/>
      <w:r w:rsidRPr="00D31650">
        <w:rPr>
          <w:sz w:val="24"/>
          <w:szCs w:val="24"/>
        </w:rPr>
        <w:t xml:space="preserve"> online (</w:t>
      </w:r>
      <w:proofErr w:type="spellStart"/>
      <w:r w:rsidRPr="00D31650">
        <w:rPr>
          <w:sz w:val="24"/>
          <w:szCs w:val="24"/>
        </w:rPr>
        <w:t>biến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self.players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trong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WebSocketServer</w:t>
      </w:r>
      <w:proofErr w:type="spellEnd"/>
      <w:r w:rsidRPr="00D31650">
        <w:rPr>
          <w:sz w:val="24"/>
          <w:szCs w:val="24"/>
        </w:rPr>
        <w:t>).</w:t>
      </w:r>
    </w:p>
    <w:p w14:paraId="4127E640" w14:textId="77777777" w:rsidR="00730943" w:rsidRPr="00D31650" w:rsidRDefault="00730943" w:rsidP="00730943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D31650">
        <w:rPr>
          <w:sz w:val="24"/>
          <w:szCs w:val="24"/>
        </w:rPr>
        <w:t>Xử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lý</w:t>
      </w:r>
      <w:proofErr w:type="spellEnd"/>
      <w:r w:rsidRPr="00D31650">
        <w:rPr>
          <w:sz w:val="24"/>
          <w:szCs w:val="24"/>
        </w:rPr>
        <w:t xml:space="preserve"> logic </w:t>
      </w:r>
      <w:proofErr w:type="spellStart"/>
      <w:r w:rsidRPr="00D31650">
        <w:rPr>
          <w:sz w:val="24"/>
          <w:szCs w:val="24"/>
        </w:rPr>
        <w:t>nghiệp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vụ</w:t>
      </w:r>
      <w:proofErr w:type="spellEnd"/>
      <w:r w:rsidRPr="00D31650">
        <w:rPr>
          <w:sz w:val="24"/>
          <w:szCs w:val="24"/>
        </w:rPr>
        <w:t xml:space="preserve">: </w:t>
      </w:r>
      <w:proofErr w:type="spellStart"/>
      <w:r w:rsidRPr="00D31650">
        <w:rPr>
          <w:sz w:val="24"/>
          <w:szCs w:val="24"/>
        </w:rPr>
        <w:t>Tạo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phòng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chơi</w:t>
      </w:r>
      <w:proofErr w:type="spellEnd"/>
      <w:r w:rsidRPr="00D31650">
        <w:rPr>
          <w:sz w:val="24"/>
          <w:szCs w:val="24"/>
        </w:rPr>
        <w:t xml:space="preserve"> (Room), </w:t>
      </w:r>
      <w:proofErr w:type="spellStart"/>
      <w:r w:rsidRPr="00D31650">
        <w:rPr>
          <w:sz w:val="24"/>
          <w:szCs w:val="24"/>
        </w:rPr>
        <w:t>quản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lý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trạng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thái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của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từng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trận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đấu</w:t>
      </w:r>
      <w:proofErr w:type="spellEnd"/>
      <w:r w:rsidRPr="00D31650">
        <w:rPr>
          <w:sz w:val="24"/>
          <w:szCs w:val="24"/>
        </w:rPr>
        <w:t xml:space="preserve"> (</w:t>
      </w:r>
      <w:proofErr w:type="spellStart"/>
      <w:r w:rsidRPr="00D31650">
        <w:rPr>
          <w:sz w:val="24"/>
          <w:szCs w:val="24"/>
        </w:rPr>
        <w:t>self.rooms</w:t>
      </w:r>
      <w:proofErr w:type="spellEnd"/>
      <w:r w:rsidRPr="00D31650">
        <w:rPr>
          <w:sz w:val="24"/>
          <w:szCs w:val="24"/>
        </w:rPr>
        <w:t>).</w:t>
      </w:r>
    </w:p>
    <w:p w14:paraId="32B8FDF7" w14:textId="77777777" w:rsidR="00730943" w:rsidRPr="00D31650" w:rsidRDefault="00730943" w:rsidP="00730943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D31650">
        <w:rPr>
          <w:sz w:val="24"/>
          <w:szCs w:val="24"/>
        </w:rPr>
        <w:t>Thực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luật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chơi</w:t>
      </w:r>
      <w:proofErr w:type="spellEnd"/>
      <w:r w:rsidRPr="00D31650">
        <w:rPr>
          <w:sz w:val="24"/>
          <w:szCs w:val="24"/>
        </w:rPr>
        <w:t xml:space="preserve">: </w:t>
      </w:r>
      <w:proofErr w:type="spellStart"/>
      <w:r w:rsidRPr="00D31650">
        <w:rPr>
          <w:sz w:val="24"/>
          <w:szCs w:val="24"/>
        </w:rPr>
        <w:t>Nhận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nước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từ</w:t>
      </w:r>
      <w:proofErr w:type="spellEnd"/>
      <w:r w:rsidRPr="00D31650">
        <w:rPr>
          <w:sz w:val="24"/>
          <w:szCs w:val="24"/>
        </w:rPr>
        <w:t xml:space="preserve"> Client, </w:t>
      </w:r>
      <w:proofErr w:type="spellStart"/>
      <w:r w:rsidRPr="00D31650">
        <w:rPr>
          <w:sz w:val="24"/>
          <w:szCs w:val="24"/>
        </w:rPr>
        <w:t>kiểm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tra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tính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hợp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lệ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gọi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game_manager.check_win</w:t>
      </w:r>
      <w:proofErr w:type="spellEnd"/>
      <w:r w:rsidRPr="00D31650">
        <w:rPr>
          <w:sz w:val="24"/>
          <w:szCs w:val="24"/>
        </w:rPr>
        <w:t xml:space="preserve">() </w:t>
      </w:r>
      <w:proofErr w:type="spellStart"/>
      <w:r w:rsidRPr="00D31650">
        <w:rPr>
          <w:sz w:val="24"/>
          <w:szCs w:val="24"/>
        </w:rPr>
        <w:t>để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xác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định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thắng</w:t>
      </w:r>
      <w:proofErr w:type="spellEnd"/>
      <w:r w:rsidRPr="00D31650">
        <w:rPr>
          <w:sz w:val="24"/>
          <w:szCs w:val="24"/>
        </w:rPr>
        <w:t>/</w:t>
      </w:r>
      <w:proofErr w:type="spellStart"/>
      <w:r w:rsidRPr="00D31650">
        <w:rPr>
          <w:sz w:val="24"/>
          <w:szCs w:val="24"/>
        </w:rPr>
        <w:t>thua</w:t>
      </w:r>
      <w:proofErr w:type="spellEnd"/>
      <w:r w:rsidRPr="00D31650">
        <w:rPr>
          <w:sz w:val="24"/>
          <w:szCs w:val="24"/>
        </w:rPr>
        <w:t>.</w:t>
      </w:r>
    </w:p>
    <w:p w14:paraId="7DF3C8F7" w14:textId="77777777" w:rsidR="00730943" w:rsidRPr="00D31650" w:rsidRDefault="00730943" w:rsidP="00730943">
      <w:pPr>
        <w:numPr>
          <w:ilvl w:val="0"/>
          <w:numId w:val="27"/>
        </w:numPr>
        <w:rPr>
          <w:sz w:val="24"/>
          <w:szCs w:val="24"/>
        </w:rPr>
      </w:pPr>
      <w:r w:rsidRPr="00D31650">
        <w:rPr>
          <w:b/>
          <w:bCs/>
          <w:sz w:val="24"/>
          <w:szCs w:val="24"/>
        </w:rPr>
        <w:t>Client (</w:t>
      </w:r>
      <w:proofErr w:type="spellStart"/>
      <w:r w:rsidRPr="00D31650">
        <w:rPr>
          <w:b/>
          <w:bCs/>
          <w:sz w:val="24"/>
          <w:szCs w:val="24"/>
        </w:rPr>
        <w:t>Máy</w:t>
      </w:r>
      <w:proofErr w:type="spellEnd"/>
      <w:r w:rsidRPr="00D31650">
        <w:rPr>
          <w:b/>
          <w:bCs/>
          <w:sz w:val="24"/>
          <w:szCs w:val="24"/>
        </w:rPr>
        <w:t xml:space="preserve"> </w:t>
      </w:r>
      <w:proofErr w:type="spellStart"/>
      <w:r w:rsidRPr="00D31650">
        <w:rPr>
          <w:b/>
          <w:bCs/>
          <w:sz w:val="24"/>
          <w:szCs w:val="24"/>
        </w:rPr>
        <w:t>khách</w:t>
      </w:r>
      <w:proofErr w:type="spellEnd"/>
      <w:r w:rsidRPr="00D31650">
        <w:rPr>
          <w:b/>
          <w:bCs/>
          <w:sz w:val="24"/>
          <w:szCs w:val="24"/>
        </w:rPr>
        <w:t>):</w:t>
      </w:r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một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thực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thể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yêu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cầu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dịch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vụ</w:t>
      </w:r>
      <w:proofErr w:type="spellEnd"/>
      <w:r w:rsidRPr="00D31650">
        <w:rPr>
          <w:sz w:val="24"/>
          <w:szCs w:val="24"/>
        </w:rPr>
        <w:t xml:space="preserve">. Trong </w:t>
      </w:r>
      <w:proofErr w:type="spellStart"/>
      <w:r w:rsidRPr="00D31650">
        <w:rPr>
          <w:sz w:val="24"/>
          <w:szCs w:val="24"/>
        </w:rPr>
        <w:t>dự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án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này</w:t>
      </w:r>
      <w:proofErr w:type="spellEnd"/>
      <w:r w:rsidRPr="00D31650">
        <w:rPr>
          <w:sz w:val="24"/>
          <w:szCs w:val="24"/>
        </w:rPr>
        <w:t>, Client (</w:t>
      </w:r>
      <w:proofErr w:type="spellStart"/>
      <w:r w:rsidRPr="00D31650">
        <w:rPr>
          <w:sz w:val="24"/>
          <w:szCs w:val="24"/>
        </w:rPr>
        <w:t>thư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mục</w:t>
      </w:r>
      <w:proofErr w:type="spellEnd"/>
      <w:r w:rsidRPr="00D31650">
        <w:rPr>
          <w:sz w:val="24"/>
          <w:szCs w:val="24"/>
        </w:rPr>
        <w:t xml:space="preserve"> Client/) </w:t>
      </w:r>
      <w:proofErr w:type="spellStart"/>
      <w:r w:rsidRPr="00D31650">
        <w:rPr>
          <w:sz w:val="24"/>
          <w:szCs w:val="24"/>
        </w:rPr>
        <w:t>là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ứng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dụng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giao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diện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đồ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họa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người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dùng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tương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tác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trực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tiếp</w:t>
      </w:r>
      <w:proofErr w:type="spellEnd"/>
      <w:r w:rsidRPr="00D31650">
        <w:rPr>
          <w:sz w:val="24"/>
          <w:szCs w:val="24"/>
        </w:rPr>
        <w:t xml:space="preserve">. Client </w:t>
      </w:r>
      <w:proofErr w:type="spellStart"/>
      <w:r w:rsidRPr="00D31650">
        <w:rPr>
          <w:sz w:val="24"/>
          <w:szCs w:val="24"/>
        </w:rPr>
        <w:t>chịu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trách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nhiệm</w:t>
      </w:r>
      <w:proofErr w:type="spellEnd"/>
      <w:r w:rsidRPr="00D31650">
        <w:rPr>
          <w:sz w:val="24"/>
          <w:szCs w:val="24"/>
        </w:rPr>
        <w:t>:</w:t>
      </w:r>
    </w:p>
    <w:p w14:paraId="0C719C93" w14:textId="77777777" w:rsidR="00730943" w:rsidRPr="00D31650" w:rsidRDefault="00730943" w:rsidP="00730943">
      <w:pPr>
        <w:numPr>
          <w:ilvl w:val="0"/>
          <w:numId w:val="29"/>
        </w:numPr>
        <w:rPr>
          <w:sz w:val="24"/>
          <w:szCs w:val="24"/>
        </w:rPr>
      </w:pPr>
      <w:r w:rsidRPr="00D31650">
        <w:rPr>
          <w:sz w:val="24"/>
          <w:szCs w:val="24"/>
        </w:rPr>
        <w:t xml:space="preserve">Hiển </w:t>
      </w:r>
      <w:proofErr w:type="spellStart"/>
      <w:r w:rsidRPr="00D31650">
        <w:rPr>
          <w:sz w:val="24"/>
          <w:szCs w:val="24"/>
        </w:rPr>
        <w:t>thị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giao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diện</w:t>
      </w:r>
      <w:proofErr w:type="spellEnd"/>
      <w:r w:rsidRPr="00D31650">
        <w:rPr>
          <w:sz w:val="24"/>
          <w:szCs w:val="24"/>
        </w:rPr>
        <w:t xml:space="preserve"> (GUI): </w:t>
      </w:r>
      <w:proofErr w:type="spellStart"/>
      <w:r w:rsidRPr="00D31650">
        <w:rPr>
          <w:sz w:val="24"/>
          <w:szCs w:val="24"/>
        </w:rPr>
        <w:t>Vẽ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sảnh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chờ</w:t>
      </w:r>
      <w:proofErr w:type="spellEnd"/>
      <w:r w:rsidRPr="00D31650">
        <w:rPr>
          <w:sz w:val="24"/>
          <w:szCs w:val="24"/>
        </w:rPr>
        <w:t xml:space="preserve"> (login_ui.py)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bàn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cờ</w:t>
      </w:r>
      <w:proofErr w:type="spellEnd"/>
      <w:r w:rsidRPr="00D31650">
        <w:rPr>
          <w:sz w:val="24"/>
          <w:szCs w:val="24"/>
        </w:rPr>
        <w:t xml:space="preserve"> (game_ui.py, board_ui.py).</w:t>
      </w:r>
    </w:p>
    <w:p w14:paraId="7D907C27" w14:textId="77777777" w:rsidR="00730943" w:rsidRPr="0078215B" w:rsidRDefault="00730943" w:rsidP="007309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 xml:space="preserve">Thu </w:t>
      </w:r>
      <w:proofErr w:type="spellStart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>thập</w:t>
      </w:r>
      <w:proofErr w:type="spellEnd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>thao</w:t>
      </w:r>
      <w:proofErr w:type="spellEnd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>tác</w:t>
      </w:r>
      <w:proofErr w:type="spellEnd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>tên</w:t>
      </w:r>
      <w:proofErr w:type="spellEnd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>đăng</w:t>
      </w:r>
      <w:proofErr w:type="spellEnd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>nhập</w:t>
      </w:r>
      <w:proofErr w:type="spellEnd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>cú</w:t>
      </w:r>
      <w:proofErr w:type="spellEnd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 xml:space="preserve"> click </w:t>
      </w:r>
      <w:proofErr w:type="spellStart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>chuột</w:t>
      </w:r>
      <w:proofErr w:type="spellEnd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>lên</w:t>
      </w:r>
      <w:proofErr w:type="spellEnd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>bàn</w:t>
      </w:r>
      <w:proofErr w:type="spellEnd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>cờ</w:t>
      </w:r>
      <w:proofErr w:type="spellEnd"/>
      <w:r w:rsidRPr="0078215B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2AF7F2AF" w14:textId="77777777" w:rsidR="00730943" w:rsidRPr="00D31650" w:rsidRDefault="00730943" w:rsidP="00730943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D31650">
        <w:rPr>
          <w:sz w:val="24"/>
          <w:szCs w:val="24"/>
        </w:rPr>
        <w:t>Gửi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yêu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cầu</w:t>
      </w:r>
      <w:proofErr w:type="spellEnd"/>
      <w:r w:rsidRPr="00D31650">
        <w:rPr>
          <w:sz w:val="24"/>
          <w:szCs w:val="24"/>
        </w:rPr>
        <w:t xml:space="preserve">: </w:t>
      </w:r>
      <w:proofErr w:type="spellStart"/>
      <w:r w:rsidRPr="00D31650">
        <w:rPr>
          <w:sz w:val="24"/>
          <w:szCs w:val="24"/>
        </w:rPr>
        <w:t>Gửi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các</w:t>
      </w:r>
      <w:proofErr w:type="spellEnd"/>
      <w:r w:rsidRPr="00D31650">
        <w:rPr>
          <w:sz w:val="24"/>
          <w:szCs w:val="24"/>
        </w:rPr>
        <w:t xml:space="preserve"> tin </w:t>
      </w:r>
      <w:proofErr w:type="spellStart"/>
      <w:r w:rsidRPr="00D31650">
        <w:rPr>
          <w:sz w:val="24"/>
          <w:szCs w:val="24"/>
        </w:rPr>
        <w:t>nhắn</w:t>
      </w:r>
      <w:proofErr w:type="spellEnd"/>
      <w:r w:rsidRPr="00D31650">
        <w:rPr>
          <w:sz w:val="24"/>
          <w:szCs w:val="24"/>
        </w:rPr>
        <w:t xml:space="preserve"> (</w:t>
      </w:r>
      <w:proofErr w:type="spellStart"/>
      <w:r w:rsidRPr="00D31650">
        <w:rPr>
          <w:sz w:val="24"/>
          <w:szCs w:val="24"/>
        </w:rPr>
        <w:t>dưới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dạng</w:t>
      </w:r>
      <w:proofErr w:type="spellEnd"/>
      <w:r w:rsidRPr="00D31650">
        <w:rPr>
          <w:sz w:val="24"/>
          <w:szCs w:val="24"/>
        </w:rPr>
        <w:t xml:space="preserve"> JSON) </w:t>
      </w:r>
      <w:proofErr w:type="spellStart"/>
      <w:r w:rsidRPr="00D31650">
        <w:rPr>
          <w:sz w:val="24"/>
          <w:szCs w:val="24"/>
        </w:rPr>
        <w:t>như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create_account</w:t>
      </w:r>
      <w:proofErr w:type="spellEnd"/>
      <w:r w:rsidRPr="00D31650">
        <w:rPr>
          <w:sz w:val="24"/>
          <w:szCs w:val="24"/>
        </w:rPr>
        <w:t xml:space="preserve">, </w:t>
      </w:r>
      <w:proofErr w:type="spellStart"/>
      <w:r w:rsidRPr="00D31650">
        <w:rPr>
          <w:sz w:val="24"/>
          <w:szCs w:val="24"/>
        </w:rPr>
        <w:t>create_room</w:t>
      </w:r>
      <w:proofErr w:type="spellEnd"/>
      <w:r w:rsidRPr="00D31650">
        <w:rPr>
          <w:sz w:val="24"/>
          <w:szCs w:val="24"/>
        </w:rPr>
        <w:t xml:space="preserve">, move </w:t>
      </w:r>
      <w:proofErr w:type="spellStart"/>
      <w:r w:rsidRPr="00D31650">
        <w:rPr>
          <w:sz w:val="24"/>
          <w:szCs w:val="24"/>
        </w:rPr>
        <w:t>lên</w:t>
      </w:r>
      <w:proofErr w:type="spellEnd"/>
      <w:r w:rsidRPr="00D31650">
        <w:rPr>
          <w:sz w:val="24"/>
          <w:szCs w:val="24"/>
        </w:rPr>
        <w:t xml:space="preserve"> Server </w:t>
      </w:r>
      <w:proofErr w:type="spellStart"/>
      <w:r w:rsidRPr="00D31650">
        <w:rPr>
          <w:sz w:val="24"/>
          <w:szCs w:val="24"/>
        </w:rPr>
        <w:t>thông</w:t>
      </w:r>
      <w:proofErr w:type="spellEnd"/>
      <w:r w:rsidRPr="00D31650">
        <w:rPr>
          <w:sz w:val="24"/>
          <w:szCs w:val="24"/>
        </w:rPr>
        <w:t xml:space="preserve"> qua client_network.py.</w:t>
      </w:r>
    </w:p>
    <w:p w14:paraId="0525E9A3" w14:textId="77777777" w:rsidR="00730943" w:rsidRPr="00D31650" w:rsidRDefault="00730943" w:rsidP="00730943">
      <w:pPr>
        <w:numPr>
          <w:ilvl w:val="0"/>
          <w:numId w:val="29"/>
        </w:numPr>
        <w:rPr>
          <w:sz w:val="24"/>
          <w:szCs w:val="24"/>
        </w:rPr>
      </w:pPr>
      <w:r w:rsidRPr="00D31650">
        <w:rPr>
          <w:sz w:val="24"/>
          <w:szCs w:val="24"/>
        </w:rPr>
        <w:t xml:space="preserve">Hiển </w:t>
      </w:r>
      <w:proofErr w:type="spellStart"/>
      <w:r w:rsidRPr="00D31650">
        <w:rPr>
          <w:sz w:val="24"/>
          <w:szCs w:val="24"/>
        </w:rPr>
        <w:t>thị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kết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quả</w:t>
      </w:r>
      <w:proofErr w:type="spellEnd"/>
      <w:r w:rsidRPr="00D31650">
        <w:rPr>
          <w:sz w:val="24"/>
          <w:szCs w:val="24"/>
        </w:rPr>
        <w:t xml:space="preserve">: </w:t>
      </w:r>
      <w:proofErr w:type="spellStart"/>
      <w:r w:rsidRPr="00D31650">
        <w:rPr>
          <w:sz w:val="24"/>
          <w:szCs w:val="24"/>
        </w:rPr>
        <w:t>Nhận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phản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hồi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từ</w:t>
      </w:r>
      <w:proofErr w:type="spellEnd"/>
      <w:r w:rsidRPr="00D31650">
        <w:rPr>
          <w:sz w:val="24"/>
          <w:szCs w:val="24"/>
        </w:rPr>
        <w:t xml:space="preserve"> Server (</w:t>
      </w:r>
      <w:proofErr w:type="spellStart"/>
      <w:r w:rsidRPr="00D31650">
        <w:rPr>
          <w:sz w:val="24"/>
          <w:szCs w:val="24"/>
        </w:rPr>
        <w:t>như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nước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của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đối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thủ</w:t>
      </w:r>
      <w:proofErr w:type="spellEnd"/>
      <w:r w:rsidRPr="00D31650">
        <w:rPr>
          <w:sz w:val="24"/>
          <w:szCs w:val="24"/>
        </w:rPr>
        <w:t xml:space="preserve">, </w:t>
      </w:r>
      <w:proofErr w:type="spellStart"/>
      <w:r w:rsidRPr="00D31650">
        <w:rPr>
          <w:sz w:val="24"/>
          <w:szCs w:val="24"/>
        </w:rPr>
        <w:t>thông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báo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thắng</w:t>
      </w:r>
      <w:proofErr w:type="spellEnd"/>
      <w:r w:rsidRPr="00D31650">
        <w:rPr>
          <w:sz w:val="24"/>
          <w:szCs w:val="24"/>
        </w:rPr>
        <w:t>/</w:t>
      </w:r>
      <w:proofErr w:type="spellStart"/>
      <w:r w:rsidRPr="00D31650">
        <w:rPr>
          <w:sz w:val="24"/>
          <w:szCs w:val="24"/>
        </w:rPr>
        <w:t>thua</w:t>
      </w:r>
      <w:proofErr w:type="spellEnd"/>
      <w:r w:rsidRPr="00D31650">
        <w:rPr>
          <w:sz w:val="24"/>
          <w:szCs w:val="24"/>
        </w:rPr>
        <w:t xml:space="preserve">)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cập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nhật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lại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giao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diện</w:t>
      </w:r>
      <w:proofErr w:type="spellEnd"/>
      <w:r w:rsidRPr="00D31650">
        <w:rPr>
          <w:sz w:val="24"/>
          <w:szCs w:val="24"/>
        </w:rPr>
        <w:t>.</w:t>
      </w:r>
    </w:p>
    <w:p w14:paraId="1A80BF53" w14:textId="77777777" w:rsidR="00730943" w:rsidRDefault="00730943" w:rsidP="00730943">
      <w:pPr>
        <w:pStyle w:val="Heading2"/>
      </w:pPr>
      <w:bookmarkStart w:id="24" w:name="_Toc213893383"/>
      <w:bookmarkStart w:id="25" w:name="_Toc213913663"/>
      <w:r>
        <w:t xml:space="preserve">2.3 Công </w:t>
      </w:r>
      <w:proofErr w:type="spellStart"/>
      <w:r>
        <w:t>nghệ</w:t>
      </w:r>
      <w:proofErr w:type="spellEnd"/>
      <w:r>
        <w:t xml:space="preserve"> WebSocket</w:t>
      </w:r>
      <w:bookmarkEnd w:id="24"/>
      <w:bookmarkEnd w:id="25"/>
    </w:p>
    <w:p w14:paraId="583893F7" w14:textId="77777777" w:rsidR="00730943" w:rsidRPr="0078215B" w:rsidRDefault="00730943" w:rsidP="00730943">
      <w:r w:rsidRPr="0078215B">
        <w:rPr>
          <w:b/>
          <w:bCs/>
        </w:rPr>
        <w:t>WebSocket</w:t>
      </w:r>
      <w:r w:rsidRPr="0078215B">
        <w:t xml:space="preserve"> </w:t>
      </w:r>
      <w:proofErr w:type="spellStart"/>
      <w:r w:rsidRPr="0078215B">
        <w:t>là</w:t>
      </w:r>
      <w:proofErr w:type="spellEnd"/>
      <w:r w:rsidRPr="0078215B">
        <w:t xml:space="preserve"> </w:t>
      </w:r>
      <w:proofErr w:type="spellStart"/>
      <w:r w:rsidRPr="0078215B">
        <w:t>một</w:t>
      </w:r>
      <w:proofErr w:type="spellEnd"/>
      <w:r w:rsidRPr="0078215B">
        <w:t xml:space="preserve"> </w:t>
      </w:r>
      <w:proofErr w:type="spellStart"/>
      <w:r w:rsidRPr="0078215B">
        <w:t>giao</w:t>
      </w:r>
      <w:proofErr w:type="spellEnd"/>
      <w:r w:rsidRPr="0078215B">
        <w:t xml:space="preserve"> </w:t>
      </w:r>
      <w:proofErr w:type="spellStart"/>
      <w:r w:rsidRPr="0078215B">
        <w:t>thức</w:t>
      </w:r>
      <w:proofErr w:type="spellEnd"/>
      <w:r w:rsidRPr="0078215B">
        <w:t xml:space="preserve"> </w:t>
      </w:r>
      <w:proofErr w:type="spellStart"/>
      <w:r w:rsidRPr="0078215B">
        <w:t>giao</w:t>
      </w:r>
      <w:proofErr w:type="spellEnd"/>
      <w:r w:rsidRPr="0078215B">
        <w:t xml:space="preserve"> </w:t>
      </w:r>
      <w:proofErr w:type="spellStart"/>
      <w:r w:rsidRPr="0078215B">
        <w:t>tiếp</w:t>
      </w:r>
      <w:proofErr w:type="spellEnd"/>
      <w:r w:rsidRPr="0078215B">
        <w:t xml:space="preserve"> </w:t>
      </w:r>
      <w:proofErr w:type="spellStart"/>
      <w:r w:rsidRPr="0078215B">
        <w:t>máy</w:t>
      </w:r>
      <w:proofErr w:type="spellEnd"/>
      <w:r w:rsidRPr="0078215B">
        <w:t xml:space="preserve"> </w:t>
      </w:r>
      <w:proofErr w:type="spellStart"/>
      <w:r w:rsidRPr="0078215B">
        <w:t>tính</w:t>
      </w:r>
      <w:proofErr w:type="spellEnd"/>
      <w:r w:rsidRPr="0078215B">
        <w:t xml:space="preserve">, </w:t>
      </w:r>
      <w:proofErr w:type="spellStart"/>
      <w:r w:rsidRPr="0078215B">
        <w:t>cung</w:t>
      </w:r>
      <w:proofErr w:type="spellEnd"/>
      <w:r w:rsidRPr="0078215B">
        <w:t xml:space="preserve"> </w:t>
      </w:r>
      <w:proofErr w:type="spellStart"/>
      <w:r w:rsidRPr="0078215B">
        <w:t>cấp</w:t>
      </w:r>
      <w:proofErr w:type="spellEnd"/>
      <w:r w:rsidRPr="0078215B">
        <w:t xml:space="preserve"> </w:t>
      </w:r>
      <w:proofErr w:type="spellStart"/>
      <w:r w:rsidRPr="0078215B">
        <w:t>một</w:t>
      </w:r>
      <w:proofErr w:type="spellEnd"/>
      <w:r w:rsidRPr="0078215B">
        <w:t xml:space="preserve"> </w:t>
      </w:r>
      <w:proofErr w:type="spellStart"/>
      <w:r w:rsidRPr="0078215B">
        <w:t>kênh</w:t>
      </w:r>
      <w:proofErr w:type="spellEnd"/>
      <w:r w:rsidRPr="0078215B">
        <w:t xml:space="preserve"> </w:t>
      </w:r>
      <w:proofErr w:type="spellStart"/>
      <w:r w:rsidRPr="0078215B">
        <w:t>giao</w:t>
      </w:r>
      <w:proofErr w:type="spellEnd"/>
      <w:r w:rsidRPr="0078215B">
        <w:t xml:space="preserve"> </w:t>
      </w:r>
      <w:proofErr w:type="spellStart"/>
      <w:r w:rsidRPr="0078215B">
        <w:t>tiếp</w:t>
      </w:r>
      <w:proofErr w:type="spellEnd"/>
      <w:r w:rsidRPr="0078215B">
        <w:t xml:space="preserve"> </w:t>
      </w:r>
      <w:proofErr w:type="spellStart"/>
      <w:r w:rsidRPr="0078215B">
        <w:rPr>
          <w:b/>
          <w:bCs/>
        </w:rPr>
        <w:t>hai</w:t>
      </w:r>
      <w:proofErr w:type="spellEnd"/>
      <w:r w:rsidRPr="0078215B">
        <w:rPr>
          <w:b/>
          <w:bCs/>
        </w:rPr>
        <w:t xml:space="preserve"> </w:t>
      </w:r>
      <w:proofErr w:type="spellStart"/>
      <w:r w:rsidRPr="0078215B">
        <w:rPr>
          <w:b/>
          <w:bCs/>
        </w:rPr>
        <w:t>chiều</w:t>
      </w:r>
      <w:proofErr w:type="spellEnd"/>
      <w:r w:rsidRPr="0078215B">
        <w:rPr>
          <w:b/>
          <w:bCs/>
        </w:rPr>
        <w:t xml:space="preserve">, </w:t>
      </w:r>
      <w:proofErr w:type="spellStart"/>
      <w:r w:rsidRPr="0078215B">
        <w:rPr>
          <w:b/>
          <w:bCs/>
        </w:rPr>
        <w:t>toàn</w:t>
      </w:r>
      <w:proofErr w:type="spellEnd"/>
      <w:r w:rsidRPr="0078215B">
        <w:rPr>
          <w:b/>
          <w:bCs/>
        </w:rPr>
        <w:t xml:space="preserve"> song </w:t>
      </w:r>
      <w:proofErr w:type="spellStart"/>
      <w:r w:rsidRPr="0078215B">
        <w:rPr>
          <w:b/>
          <w:bCs/>
        </w:rPr>
        <w:t>công</w:t>
      </w:r>
      <w:proofErr w:type="spellEnd"/>
      <w:r w:rsidRPr="0078215B">
        <w:rPr>
          <w:b/>
          <w:bCs/>
        </w:rPr>
        <w:t xml:space="preserve"> (</w:t>
      </w:r>
      <w:proofErr w:type="gramStart"/>
      <w:r w:rsidRPr="0078215B">
        <w:rPr>
          <w:b/>
          <w:bCs/>
        </w:rPr>
        <w:t>full-duplex</w:t>
      </w:r>
      <w:proofErr w:type="gramEnd"/>
      <w:r w:rsidRPr="0078215B">
        <w:rPr>
          <w:b/>
          <w:bCs/>
        </w:rPr>
        <w:t>)</w:t>
      </w:r>
      <w:r w:rsidRPr="0078215B">
        <w:t xml:space="preserve"> qua </w:t>
      </w:r>
      <w:proofErr w:type="spellStart"/>
      <w:r w:rsidRPr="0078215B">
        <w:t>một</w:t>
      </w:r>
      <w:proofErr w:type="spellEnd"/>
      <w:r w:rsidRPr="0078215B">
        <w:t xml:space="preserve"> </w:t>
      </w:r>
      <w:proofErr w:type="spellStart"/>
      <w:r w:rsidRPr="0078215B">
        <w:t>kết</w:t>
      </w:r>
      <w:proofErr w:type="spellEnd"/>
      <w:r w:rsidRPr="0078215B">
        <w:t xml:space="preserve"> </w:t>
      </w:r>
      <w:proofErr w:type="spellStart"/>
      <w:r w:rsidRPr="0078215B">
        <w:t>nối</w:t>
      </w:r>
      <w:proofErr w:type="spellEnd"/>
      <w:r w:rsidRPr="0078215B">
        <w:t xml:space="preserve"> TCP </w:t>
      </w:r>
      <w:proofErr w:type="spellStart"/>
      <w:r w:rsidRPr="0078215B">
        <w:t>duy</w:t>
      </w:r>
      <w:proofErr w:type="spellEnd"/>
      <w:r w:rsidRPr="0078215B">
        <w:t xml:space="preserve"> </w:t>
      </w:r>
      <w:proofErr w:type="spellStart"/>
      <w:r w:rsidRPr="0078215B">
        <w:t>nhất</w:t>
      </w:r>
      <w:proofErr w:type="spellEnd"/>
      <w:r w:rsidRPr="0078215B">
        <w:t>.</w:t>
      </w:r>
    </w:p>
    <w:p w14:paraId="0D914925" w14:textId="77777777" w:rsidR="00730943" w:rsidRPr="0078215B" w:rsidRDefault="00730943" w:rsidP="00730943">
      <w:proofErr w:type="spellStart"/>
      <w:r w:rsidRPr="0078215B">
        <w:lastRenderedPageBreak/>
        <w:t>Sự</w:t>
      </w:r>
      <w:proofErr w:type="spellEnd"/>
      <w:r w:rsidRPr="0078215B">
        <w:t xml:space="preserve"> </w:t>
      </w:r>
      <w:proofErr w:type="spellStart"/>
      <w:r w:rsidRPr="0078215B">
        <w:t>khác</w:t>
      </w:r>
      <w:proofErr w:type="spellEnd"/>
      <w:r w:rsidRPr="0078215B">
        <w:t xml:space="preserve"> </w:t>
      </w:r>
      <w:proofErr w:type="spellStart"/>
      <w:r w:rsidRPr="0078215B">
        <w:t>biệt</w:t>
      </w:r>
      <w:proofErr w:type="spellEnd"/>
      <w:r w:rsidRPr="0078215B">
        <w:t xml:space="preserve"> </w:t>
      </w:r>
      <w:proofErr w:type="spellStart"/>
      <w:r w:rsidRPr="0078215B">
        <w:t>lớn</w:t>
      </w:r>
      <w:proofErr w:type="spellEnd"/>
      <w:r w:rsidRPr="0078215B">
        <w:t xml:space="preserve"> </w:t>
      </w:r>
      <w:proofErr w:type="spellStart"/>
      <w:r w:rsidRPr="0078215B">
        <w:t>nhất</w:t>
      </w:r>
      <w:proofErr w:type="spellEnd"/>
      <w:r w:rsidRPr="0078215B">
        <w:t xml:space="preserve"> so </w:t>
      </w:r>
      <w:proofErr w:type="spellStart"/>
      <w:r w:rsidRPr="0078215B">
        <w:t>với</w:t>
      </w:r>
      <w:proofErr w:type="spellEnd"/>
      <w:r w:rsidRPr="0078215B">
        <w:t xml:space="preserve"> </w:t>
      </w:r>
      <w:proofErr w:type="spellStart"/>
      <w:r w:rsidRPr="0078215B">
        <w:t>giao</w:t>
      </w:r>
      <w:proofErr w:type="spellEnd"/>
      <w:r w:rsidRPr="0078215B">
        <w:t xml:space="preserve"> </w:t>
      </w:r>
      <w:proofErr w:type="spellStart"/>
      <w:r w:rsidRPr="0078215B">
        <w:t>thức</w:t>
      </w:r>
      <w:proofErr w:type="spellEnd"/>
      <w:r w:rsidRPr="0078215B">
        <w:t xml:space="preserve"> HTTP </w:t>
      </w:r>
      <w:proofErr w:type="spellStart"/>
      <w:r w:rsidRPr="0078215B">
        <w:t>truyền</w:t>
      </w:r>
      <w:proofErr w:type="spellEnd"/>
      <w:r w:rsidRPr="0078215B">
        <w:t xml:space="preserve"> </w:t>
      </w:r>
      <w:proofErr w:type="spellStart"/>
      <w:r w:rsidRPr="0078215B">
        <w:t>thống</w:t>
      </w:r>
      <w:proofErr w:type="spellEnd"/>
      <w:r w:rsidRPr="0078215B">
        <w:t xml:space="preserve"> </w:t>
      </w:r>
      <w:proofErr w:type="spellStart"/>
      <w:r w:rsidRPr="0078215B">
        <w:t>là</w:t>
      </w:r>
      <w:proofErr w:type="spellEnd"/>
      <w:r w:rsidRPr="0078215B">
        <w:t>:</w:t>
      </w:r>
    </w:p>
    <w:p w14:paraId="19AFBED3" w14:textId="77777777" w:rsidR="00730943" w:rsidRPr="00D31650" w:rsidRDefault="00730943" w:rsidP="00730943">
      <w:pPr>
        <w:numPr>
          <w:ilvl w:val="0"/>
          <w:numId w:val="27"/>
        </w:numPr>
        <w:rPr>
          <w:sz w:val="24"/>
          <w:szCs w:val="24"/>
        </w:rPr>
      </w:pPr>
      <w:r w:rsidRPr="00D31650">
        <w:rPr>
          <w:b/>
          <w:bCs/>
          <w:sz w:val="24"/>
          <w:szCs w:val="24"/>
        </w:rPr>
        <w:t>HTTP:</w:t>
      </w:r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Hoạt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động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theo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mô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hình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Yêu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cầu-Phản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hồi</w:t>
      </w:r>
      <w:proofErr w:type="spellEnd"/>
      <w:r w:rsidRPr="00D31650">
        <w:rPr>
          <w:sz w:val="24"/>
          <w:szCs w:val="24"/>
        </w:rPr>
        <w:t xml:space="preserve"> (Request-Response). Client </w:t>
      </w:r>
      <w:proofErr w:type="spellStart"/>
      <w:r w:rsidRPr="00D31650">
        <w:rPr>
          <w:sz w:val="24"/>
          <w:szCs w:val="24"/>
        </w:rPr>
        <w:t>phải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chủ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động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gửi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yêu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cầu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thì</w:t>
      </w:r>
      <w:proofErr w:type="spellEnd"/>
      <w:r w:rsidRPr="00D31650">
        <w:rPr>
          <w:sz w:val="24"/>
          <w:szCs w:val="24"/>
        </w:rPr>
        <w:t xml:space="preserve"> Server </w:t>
      </w:r>
      <w:proofErr w:type="spellStart"/>
      <w:r w:rsidRPr="00D31650">
        <w:rPr>
          <w:sz w:val="24"/>
          <w:szCs w:val="24"/>
        </w:rPr>
        <w:t>mới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được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phép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trả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lời</w:t>
      </w:r>
      <w:proofErr w:type="spellEnd"/>
      <w:r w:rsidRPr="00D31650">
        <w:rPr>
          <w:sz w:val="24"/>
          <w:szCs w:val="24"/>
        </w:rPr>
        <w:t>.</w:t>
      </w:r>
    </w:p>
    <w:p w14:paraId="063868D7" w14:textId="77777777" w:rsidR="00730943" w:rsidRPr="00D31650" w:rsidRDefault="00730943" w:rsidP="00730943">
      <w:pPr>
        <w:numPr>
          <w:ilvl w:val="0"/>
          <w:numId w:val="27"/>
        </w:numPr>
        <w:rPr>
          <w:sz w:val="24"/>
          <w:szCs w:val="24"/>
        </w:rPr>
      </w:pPr>
      <w:r w:rsidRPr="00D31650">
        <w:rPr>
          <w:b/>
          <w:bCs/>
          <w:sz w:val="24"/>
          <w:szCs w:val="24"/>
        </w:rPr>
        <w:t>WebSocket:</w:t>
      </w:r>
      <w:r w:rsidRPr="00D31650">
        <w:rPr>
          <w:sz w:val="24"/>
          <w:szCs w:val="24"/>
        </w:rPr>
        <w:t xml:space="preserve"> Sau </w:t>
      </w:r>
      <w:proofErr w:type="spellStart"/>
      <w:r w:rsidRPr="00D31650">
        <w:rPr>
          <w:sz w:val="24"/>
          <w:szCs w:val="24"/>
        </w:rPr>
        <w:t>một</w:t>
      </w:r>
      <w:proofErr w:type="spellEnd"/>
      <w:r w:rsidRPr="00D31650">
        <w:rPr>
          <w:sz w:val="24"/>
          <w:szCs w:val="24"/>
        </w:rPr>
        <w:t xml:space="preserve"> "</w:t>
      </w:r>
      <w:proofErr w:type="spellStart"/>
      <w:r w:rsidRPr="00D31650">
        <w:rPr>
          <w:sz w:val="24"/>
          <w:szCs w:val="24"/>
        </w:rPr>
        <w:t>cái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bắt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tay</w:t>
      </w:r>
      <w:proofErr w:type="spellEnd"/>
      <w:r w:rsidRPr="00D31650">
        <w:rPr>
          <w:sz w:val="24"/>
          <w:szCs w:val="24"/>
        </w:rPr>
        <w:t xml:space="preserve">" (handshake) ban </w:t>
      </w:r>
      <w:proofErr w:type="spellStart"/>
      <w:r w:rsidRPr="00D31650">
        <w:rPr>
          <w:sz w:val="24"/>
          <w:szCs w:val="24"/>
        </w:rPr>
        <w:t>đầu</w:t>
      </w:r>
      <w:proofErr w:type="spellEnd"/>
      <w:r w:rsidRPr="00D31650">
        <w:rPr>
          <w:sz w:val="24"/>
          <w:szCs w:val="24"/>
        </w:rPr>
        <w:t xml:space="preserve"> (</w:t>
      </w:r>
      <w:proofErr w:type="spellStart"/>
      <w:r w:rsidRPr="00D31650">
        <w:rPr>
          <w:sz w:val="24"/>
          <w:szCs w:val="24"/>
        </w:rPr>
        <w:t>thường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được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nâng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cấp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từ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một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kết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nối</w:t>
      </w:r>
      <w:proofErr w:type="spellEnd"/>
      <w:r w:rsidRPr="00D31650">
        <w:rPr>
          <w:sz w:val="24"/>
          <w:szCs w:val="24"/>
        </w:rPr>
        <w:t xml:space="preserve"> HTTP), </w:t>
      </w:r>
      <w:proofErr w:type="spellStart"/>
      <w:r w:rsidRPr="00D31650">
        <w:rPr>
          <w:sz w:val="24"/>
          <w:szCs w:val="24"/>
        </w:rPr>
        <w:t>một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kết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nối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bền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vững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sẽ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được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thiết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lập</w:t>
      </w:r>
      <w:proofErr w:type="spellEnd"/>
      <w:r w:rsidRPr="00D31650">
        <w:rPr>
          <w:sz w:val="24"/>
          <w:szCs w:val="24"/>
        </w:rPr>
        <w:t xml:space="preserve">. </w:t>
      </w:r>
      <w:proofErr w:type="spellStart"/>
      <w:r w:rsidRPr="00D31650">
        <w:rPr>
          <w:sz w:val="24"/>
          <w:szCs w:val="24"/>
        </w:rPr>
        <w:t>Từ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thời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điểm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đó</w:t>
      </w:r>
      <w:proofErr w:type="spellEnd"/>
      <w:r w:rsidRPr="00D31650">
        <w:rPr>
          <w:sz w:val="24"/>
          <w:szCs w:val="24"/>
        </w:rPr>
        <w:t xml:space="preserve">, </w:t>
      </w:r>
      <w:proofErr w:type="spellStart"/>
      <w:r w:rsidRPr="00D31650">
        <w:rPr>
          <w:sz w:val="24"/>
          <w:szCs w:val="24"/>
        </w:rPr>
        <w:t>cả</w:t>
      </w:r>
      <w:proofErr w:type="spellEnd"/>
      <w:r w:rsidRPr="00D31650">
        <w:rPr>
          <w:sz w:val="24"/>
          <w:szCs w:val="24"/>
        </w:rPr>
        <w:t xml:space="preserve"> Client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Server </w:t>
      </w:r>
      <w:proofErr w:type="spellStart"/>
      <w:r w:rsidRPr="00D31650">
        <w:rPr>
          <w:sz w:val="24"/>
          <w:szCs w:val="24"/>
        </w:rPr>
        <w:t>đều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có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thể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b/>
          <w:bCs/>
          <w:sz w:val="24"/>
          <w:szCs w:val="24"/>
        </w:rPr>
        <w:t>chủ</w:t>
      </w:r>
      <w:proofErr w:type="spellEnd"/>
      <w:r w:rsidRPr="00D31650">
        <w:rPr>
          <w:b/>
          <w:bCs/>
          <w:sz w:val="24"/>
          <w:szCs w:val="24"/>
        </w:rPr>
        <w:t xml:space="preserve"> </w:t>
      </w:r>
      <w:proofErr w:type="spellStart"/>
      <w:r w:rsidRPr="00D31650">
        <w:rPr>
          <w:b/>
          <w:bCs/>
          <w:sz w:val="24"/>
          <w:szCs w:val="24"/>
        </w:rPr>
        <w:t>động</w:t>
      </w:r>
      <w:proofErr w:type="spellEnd"/>
      <w:r w:rsidRPr="00D31650">
        <w:rPr>
          <w:b/>
          <w:bCs/>
          <w:sz w:val="24"/>
          <w:szCs w:val="24"/>
        </w:rPr>
        <w:t xml:space="preserve"> </w:t>
      </w:r>
      <w:proofErr w:type="spellStart"/>
      <w:r w:rsidRPr="00D31650">
        <w:rPr>
          <w:b/>
          <w:bCs/>
          <w:sz w:val="24"/>
          <w:szCs w:val="24"/>
        </w:rPr>
        <w:t>gửi</w:t>
      </w:r>
      <w:proofErr w:type="spellEnd"/>
      <w:r w:rsidRPr="00D31650">
        <w:rPr>
          <w:b/>
          <w:bCs/>
          <w:sz w:val="24"/>
          <w:szCs w:val="24"/>
        </w:rPr>
        <w:t xml:space="preserve"> </w:t>
      </w:r>
      <w:proofErr w:type="spellStart"/>
      <w:r w:rsidRPr="00D31650">
        <w:rPr>
          <w:b/>
          <w:bCs/>
          <w:sz w:val="24"/>
          <w:szCs w:val="24"/>
        </w:rPr>
        <w:t>dữ</w:t>
      </w:r>
      <w:proofErr w:type="spellEnd"/>
      <w:r w:rsidRPr="00D31650">
        <w:rPr>
          <w:b/>
          <w:bCs/>
          <w:sz w:val="24"/>
          <w:szCs w:val="24"/>
        </w:rPr>
        <w:t xml:space="preserve"> </w:t>
      </w:r>
      <w:proofErr w:type="spellStart"/>
      <w:r w:rsidRPr="00D31650">
        <w:rPr>
          <w:b/>
          <w:bCs/>
          <w:sz w:val="24"/>
          <w:szCs w:val="24"/>
        </w:rPr>
        <w:t>liệu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bên</w:t>
      </w:r>
      <w:proofErr w:type="spellEnd"/>
      <w:r w:rsidRPr="00D31650">
        <w:rPr>
          <w:sz w:val="24"/>
          <w:szCs w:val="24"/>
        </w:rPr>
        <w:t xml:space="preserve"> kia </w:t>
      </w:r>
      <w:proofErr w:type="spellStart"/>
      <w:r w:rsidRPr="00D31650">
        <w:rPr>
          <w:sz w:val="24"/>
          <w:szCs w:val="24"/>
        </w:rPr>
        <w:t>bất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kỳ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lúc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nào</w:t>
      </w:r>
      <w:proofErr w:type="spellEnd"/>
      <w:r w:rsidRPr="00D31650">
        <w:rPr>
          <w:sz w:val="24"/>
          <w:szCs w:val="24"/>
        </w:rPr>
        <w:t>.</w:t>
      </w:r>
    </w:p>
    <w:p w14:paraId="3D1ABED2" w14:textId="77777777" w:rsidR="00730943" w:rsidRDefault="00730943" w:rsidP="00730943">
      <w:pPr>
        <w:ind w:left="360"/>
      </w:pPr>
      <w:r w:rsidRPr="0078215B">
        <w:t xml:space="preserve">Trong </w:t>
      </w:r>
      <w:proofErr w:type="spellStart"/>
      <w:r w:rsidRPr="0078215B">
        <w:t>một</w:t>
      </w:r>
      <w:proofErr w:type="spellEnd"/>
      <w:r w:rsidRPr="0078215B">
        <w:t xml:space="preserve"> game online, </w:t>
      </w:r>
      <w:proofErr w:type="spellStart"/>
      <w:r w:rsidRPr="0078215B">
        <w:t>việc</w:t>
      </w:r>
      <w:proofErr w:type="spellEnd"/>
      <w:r w:rsidRPr="0078215B">
        <w:t xml:space="preserve"> Server </w:t>
      </w:r>
      <w:proofErr w:type="spellStart"/>
      <w:r w:rsidRPr="0078215B">
        <w:t>có</w:t>
      </w:r>
      <w:proofErr w:type="spellEnd"/>
      <w:r w:rsidRPr="0078215B">
        <w:t xml:space="preserve"> </w:t>
      </w:r>
      <w:proofErr w:type="spellStart"/>
      <w:r w:rsidRPr="0078215B">
        <w:t>thể</w:t>
      </w:r>
      <w:proofErr w:type="spellEnd"/>
      <w:r w:rsidRPr="0078215B">
        <w:t xml:space="preserve"> </w:t>
      </w:r>
      <w:proofErr w:type="spellStart"/>
      <w:r w:rsidRPr="0078215B">
        <w:t>chủ</w:t>
      </w:r>
      <w:proofErr w:type="spellEnd"/>
      <w:r w:rsidRPr="0078215B">
        <w:t xml:space="preserve"> </w:t>
      </w:r>
      <w:proofErr w:type="spellStart"/>
      <w:r w:rsidRPr="0078215B">
        <w:t>động</w:t>
      </w:r>
      <w:proofErr w:type="spellEnd"/>
      <w:r w:rsidRPr="0078215B">
        <w:t xml:space="preserve"> </w:t>
      </w:r>
      <w:proofErr w:type="spellStart"/>
      <w:r w:rsidRPr="0078215B">
        <w:t>đẩy</w:t>
      </w:r>
      <w:proofErr w:type="spellEnd"/>
      <w:r w:rsidRPr="0078215B">
        <w:t xml:space="preserve"> (push) </w:t>
      </w:r>
      <w:proofErr w:type="spellStart"/>
      <w:r w:rsidRPr="0078215B">
        <w:t>thông</w:t>
      </w:r>
      <w:proofErr w:type="spellEnd"/>
      <w:r w:rsidRPr="0078215B">
        <w:t xml:space="preserve"> tin </w:t>
      </w:r>
      <w:proofErr w:type="spellStart"/>
      <w:r w:rsidRPr="0078215B">
        <w:t>là</w:t>
      </w:r>
      <w:proofErr w:type="spellEnd"/>
      <w:r w:rsidRPr="0078215B">
        <w:t xml:space="preserve"> </w:t>
      </w:r>
      <w:proofErr w:type="spellStart"/>
      <w:r w:rsidRPr="0078215B">
        <w:t>cực</w:t>
      </w:r>
      <w:proofErr w:type="spellEnd"/>
      <w:r w:rsidRPr="0078215B">
        <w:t xml:space="preserve"> </w:t>
      </w:r>
      <w:proofErr w:type="spellStart"/>
      <w:r w:rsidRPr="0078215B">
        <w:t>kỳ</w:t>
      </w:r>
      <w:proofErr w:type="spellEnd"/>
      <w:r w:rsidRPr="0078215B">
        <w:t xml:space="preserve"> </w:t>
      </w:r>
      <w:proofErr w:type="spellStart"/>
      <w:r w:rsidRPr="0078215B">
        <w:t>quan</w:t>
      </w:r>
      <w:proofErr w:type="spellEnd"/>
      <w:r w:rsidRPr="0078215B">
        <w:t xml:space="preserve"> </w:t>
      </w:r>
      <w:proofErr w:type="spellStart"/>
      <w:r w:rsidRPr="0078215B">
        <w:t>trọng</w:t>
      </w:r>
      <w:proofErr w:type="spellEnd"/>
      <w:r w:rsidRPr="0078215B">
        <w:t xml:space="preserve">. </w:t>
      </w:r>
      <w:proofErr w:type="spellStart"/>
      <w:r w:rsidRPr="0078215B">
        <w:t>Ví</w:t>
      </w:r>
      <w:proofErr w:type="spellEnd"/>
      <w:r w:rsidRPr="0078215B">
        <w:t xml:space="preserve"> </w:t>
      </w:r>
      <w:proofErr w:type="spellStart"/>
      <w:r w:rsidRPr="0078215B">
        <w:t>dụ</w:t>
      </w:r>
      <w:proofErr w:type="spellEnd"/>
      <w:r w:rsidRPr="0078215B">
        <w:t xml:space="preserve">, </w:t>
      </w:r>
      <w:proofErr w:type="spellStart"/>
      <w:r w:rsidRPr="0078215B">
        <w:t>khi</w:t>
      </w:r>
      <w:proofErr w:type="spellEnd"/>
      <w:r w:rsidRPr="0078215B">
        <w:t xml:space="preserve"> Client A </w:t>
      </w:r>
      <w:proofErr w:type="spellStart"/>
      <w:r w:rsidRPr="0078215B">
        <w:t>đánh</w:t>
      </w:r>
      <w:proofErr w:type="spellEnd"/>
      <w:r w:rsidRPr="0078215B">
        <w:t xml:space="preserve"> </w:t>
      </w:r>
      <w:proofErr w:type="spellStart"/>
      <w:r w:rsidRPr="0078215B">
        <w:t>một</w:t>
      </w:r>
      <w:proofErr w:type="spellEnd"/>
      <w:r w:rsidRPr="0078215B">
        <w:t xml:space="preserve"> </w:t>
      </w:r>
      <w:proofErr w:type="spellStart"/>
      <w:r w:rsidRPr="0078215B">
        <w:t>nước</w:t>
      </w:r>
      <w:proofErr w:type="spellEnd"/>
      <w:r w:rsidRPr="0078215B">
        <w:t xml:space="preserve"> </w:t>
      </w:r>
      <w:proofErr w:type="spellStart"/>
      <w:r w:rsidRPr="0078215B">
        <w:t>cờ</w:t>
      </w:r>
      <w:proofErr w:type="spellEnd"/>
      <w:r w:rsidRPr="0078215B">
        <w:t xml:space="preserve">, Server </w:t>
      </w:r>
      <w:proofErr w:type="spellStart"/>
      <w:r w:rsidRPr="0078215B">
        <w:t>phải</w:t>
      </w:r>
      <w:proofErr w:type="spellEnd"/>
      <w:r w:rsidRPr="0078215B">
        <w:t xml:space="preserve"> </w:t>
      </w:r>
      <w:proofErr w:type="spellStart"/>
      <w:r w:rsidRPr="0078215B">
        <w:t>chủ</w:t>
      </w:r>
      <w:proofErr w:type="spellEnd"/>
      <w:r w:rsidRPr="0078215B">
        <w:t xml:space="preserve"> </w:t>
      </w:r>
      <w:proofErr w:type="spellStart"/>
      <w:r w:rsidRPr="0078215B">
        <w:t>động</w:t>
      </w:r>
      <w:proofErr w:type="spellEnd"/>
      <w:r w:rsidRPr="0078215B">
        <w:t xml:space="preserve"> </w:t>
      </w:r>
      <w:proofErr w:type="spellStart"/>
      <w:r w:rsidRPr="0078215B">
        <w:t>thông</w:t>
      </w:r>
      <w:proofErr w:type="spellEnd"/>
      <w:r w:rsidRPr="0078215B">
        <w:t xml:space="preserve"> </w:t>
      </w:r>
      <w:proofErr w:type="spellStart"/>
      <w:r w:rsidRPr="0078215B">
        <w:t>báo</w:t>
      </w:r>
      <w:proofErr w:type="spellEnd"/>
      <w:r w:rsidRPr="0078215B">
        <w:t xml:space="preserve"> </w:t>
      </w:r>
      <w:proofErr w:type="spellStart"/>
      <w:r w:rsidRPr="0078215B">
        <w:t>cho</w:t>
      </w:r>
      <w:proofErr w:type="spellEnd"/>
      <w:r w:rsidRPr="0078215B">
        <w:t xml:space="preserve"> Client B </w:t>
      </w:r>
      <w:proofErr w:type="spellStart"/>
      <w:r w:rsidRPr="0078215B">
        <w:t>về</w:t>
      </w:r>
      <w:proofErr w:type="spellEnd"/>
      <w:r w:rsidRPr="0078215B">
        <w:t xml:space="preserve"> </w:t>
      </w:r>
      <w:proofErr w:type="spellStart"/>
      <w:r w:rsidRPr="0078215B">
        <w:t>nước</w:t>
      </w:r>
      <w:proofErr w:type="spellEnd"/>
      <w:r w:rsidRPr="0078215B">
        <w:t xml:space="preserve"> </w:t>
      </w:r>
      <w:proofErr w:type="spellStart"/>
      <w:r w:rsidRPr="0078215B">
        <w:t>đi</w:t>
      </w:r>
      <w:proofErr w:type="spellEnd"/>
      <w:r w:rsidRPr="0078215B">
        <w:t xml:space="preserve"> </w:t>
      </w:r>
      <w:proofErr w:type="spellStart"/>
      <w:r w:rsidRPr="0078215B">
        <w:t>này</w:t>
      </w:r>
      <w:proofErr w:type="spellEnd"/>
      <w:r w:rsidRPr="0078215B">
        <w:t xml:space="preserve">. </w:t>
      </w:r>
      <w:proofErr w:type="spellStart"/>
      <w:r w:rsidRPr="0078215B">
        <w:t>Sử</w:t>
      </w:r>
      <w:proofErr w:type="spellEnd"/>
      <w:r w:rsidRPr="0078215B">
        <w:t xml:space="preserve"> </w:t>
      </w:r>
      <w:proofErr w:type="spellStart"/>
      <w:r w:rsidRPr="0078215B">
        <w:t>dụng</w:t>
      </w:r>
      <w:proofErr w:type="spellEnd"/>
      <w:r w:rsidRPr="0078215B">
        <w:t xml:space="preserve"> HTTP </w:t>
      </w:r>
      <w:proofErr w:type="spellStart"/>
      <w:r w:rsidRPr="0078215B">
        <w:t>sẽ</w:t>
      </w:r>
      <w:proofErr w:type="spellEnd"/>
      <w:r w:rsidRPr="0078215B">
        <w:t xml:space="preserve"> </w:t>
      </w:r>
      <w:proofErr w:type="spellStart"/>
      <w:r w:rsidRPr="0078215B">
        <w:t>rất</w:t>
      </w:r>
      <w:proofErr w:type="spellEnd"/>
      <w:r w:rsidRPr="0078215B">
        <w:t xml:space="preserve"> </w:t>
      </w:r>
      <w:proofErr w:type="spellStart"/>
      <w:r w:rsidRPr="0078215B">
        <w:t>không</w:t>
      </w:r>
      <w:proofErr w:type="spellEnd"/>
      <w:r w:rsidRPr="0078215B">
        <w:t xml:space="preserve"> </w:t>
      </w:r>
      <w:proofErr w:type="spellStart"/>
      <w:r w:rsidRPr="0078215B">
        <w:t>hiệu</w:t>
      </w:r>
      <w:proofErr w:type="spellEnd"/>
      <w:r w:rsidRPr="0078215B">
        <w:t xml:space="preserve"> </w:t>
      </w:r>
      <w:proofErr w:type="spellStart"/>
      <w:r w:rsidRPr="0078215B">
        <w:t>quả</w:t>
      </w:r>
      <w:proofErr w:type="spellEnd"/>
      <w:r w:rsidRPr="0078215B">
        <w:t xml:space="preserve"> (Client B </w:t>
      </w:r>
      <w:proofErr w:type="spellStart"/>
      <w:r w:rsidRPr="0078215B">
        <w:t>phải</w:t>
      </w:r>
      <w:proofErr w:type="spellEnd"/>
      <w:r w:rsidRPr="0078215B">
        <w:t xml:space="preserve"> </w:t>
      </w:r>
      <w:proofErr w:type="spellStart"/>
      <w:r w:rsidRPr="0078215B">
        <w:t>liên</w:t>
      </w:r>
      <w:proofErr w:type="spellEnd"/>
      <w:r w:rsidRPr="0078215B">
        <w:t xml:space="preserve"> </w:t>
      </w:r>
      <w:proofErr w:type="spellStart"/>
      <w:r w:rsidRPr="0078215B">
        <w:t>tục</w:t>
      </w:r>
      <w:proofErr w:type="spellEnd"/>
      <w:r w:rsidRPr="0078215B">
        <w:t xml:space="preserve"> </w:t>
      </w:r>
      <w:proofErr w:type="spellStart"/>
      <w:r w:rsidRPr="0078215B">
        <w:t>hỏi</w:t>
      </w:r>
      <w:proofErr w:type="spellEnd"/>
      <w:r w:rsidRPr="0078215B">
        <w:t xml:space="preserve"> Server: "A </w:t>
      </w:r>
      <w:proofErr w:type="spellStart"/>
      <w:r w:rsidRPr="0078215B">
        <w:t>đã</w:t>
      </w:r>
      <w:proofErr w:type="spellEnd"/>
      <w:r w:rsidRPr="0078215B">
        <w:t xml:space="preserve"> </w:t>
      </w:r>
      <w:proofErr w:type="spellStart"/>
      <w:r w:rsidRPr="0078215B">
        <w:t>đi</w:t>
      </w:r>
      <w:proofErr w:type="spellEnd"/>
      <w:r w:rsidRPr="0078215B">
        <w:t xml:space="preserve"> </w:t>
      </w:r>
      <w:proofErr w:type="spellStart"/>
      <w:r w:rsidRPr="0078215B">
        <w:t>chưa</w:t>
      </w:r>
      <w:proofErr w:type="spellEnd"/>
      <w:r w:rsidRPr="0078215B">
        <w:t xml:space="preserve">?"), </w:t>
      </w:r>
      <w:proofErr w:type="spellStart"/>
      <w:r w:rsidRPr="0078215B">
        <w:t>trong</w:t>
      </w:r>
      <w:proofErr w:type="spellEnd"/>
      <w:r w:rsidRPr="0078215B">
        <w:t xml:space="preserve"> </w:t>
      </w:r>
      <w:proofErr w:type="spellStart"/>
      <w:r w:rsidRPr="0078215B">
        <w:t>khi</w:t>
      </w:r>
      <w:proofErr w:type="spellEnd"/>
      <w:r w:rsidRPr="0078215B">
        <w:t xml:space="preserve"> WebSocket </w:t>
      </w:r>
      <w:proofErr w:type="spellStart"/>
      <w:r w:rsidRPr="0078215B">
        <w:t>giải</w:t>
      </w:r>
      <w:proofErr w:type="spellEnd"/>
      <w:r w:rsidRPr="0078215B">
        <w:t xml:space="preserve"> </w:t>
      </w:r>
      <w:proofErr w:type="spellStart"/>
      <w:r w:rsidRPr="0078215B">
        <w:t>quyết</w:t>
      </w:r>
      <w:proofErr w:type="spellEnd"/>
      <w:r w:rsidRPr="0078215B">
        <w:t xml:space="preserve"> </w:t>
      </w:r>
      <w:proofErr w:type="spellStart"/>
      <w:r w:rsidRPr="0078215B">
        <w:t>triệt</w:t>
      </w:r>
      <w:proofErr w:type="spellEnd"/>
      <w:r w:rsidRPr="0078215B">
        <w:t xml:space="preserve"> </w:t>
      </w:r>
      <w:proofErr w:type="spellStart"/>
      <w:r w:rsidRPr="0078215B">
        <w:t>để</w:t>
      </w:r>
      <w:proofErr w:type="spellEnd"/>
      <w:r w:rsidRPr="0078215B">
        <w:t xml:space="preserve"> </w:t>
      </w:r>
      <w:proofErr w:type="spellStart"/>
      <w:r w:rsidRPr="0078215B">
        <w:t>vấn</w:t>
      </w:r>
      <w:proofErr w:type="spellEnd"/>
      <w:r w:rsidRPr="0078215B">
        <w:t xml:space="preserve"> </w:t>
      </w:r>
      <w:proofErr w:type="spellStart"/>
      <w:r w:rsidRPr="0078215B">
        <w:t>đề</w:t>
      </w:r>
      <w:proofErr w:type="spellEnd"/>
      <w:r w:rsidRPr="0078215B">
        <w:t xml:space="preserve"> </w:t>
      </w:r>
      <w:proofErr w:type="spellStart"/>
      <w:r w:rsidRPr="0078215B">
        <w:t>này</w:t>
      </w:r>
      <w:proofErr w:type="spellEnd"/>
      <w:r w:rsidRPr="0078215B">
        <w:t>.</w:t>
      </w:r>
    </w:p>
    <w:p w14:paraId="46175967" w14:textId="77777777" w:rsidR="00730943" w:rsidRDefault="00730943" w:rsidP="00730943">
      <w:pPr>
        <w:pStyle w:val="Heading2"/>
      </w:pPr>
      <w:bookmarkStart w:id="26" w:name="_Toc213893384"/>
      <w:bookmarkStart w:id="27" w:name="_Toc213913664"/>
      <w:r>
        <w:t xml:space="preserve">2.4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proofErr w:type="spellStart"/>
      <w:r>
        <w:t>asyncio</w:t>
      </w:r>
      <w:proofErr w:type="spellEnd"/>
      <w:r>
        <w:t>)</w:t>
      </w:r>
      <w:bookmarkEnd w:id="26"/>
      <w:bookmarkEnd w:id="27"/>
    </w:p>
    <w:p w14:paraId="08CD9977" w14:textId="77777777" w:rsidR="00730943" w:rsidRDefault="00730943" w:rsidP="00730943">
      <w:proofErr w:type="spellStart"/>
      <w:r w:rsidRPr="0078215B">
        <w:rPr>
          <w:b/>
          <w:bCs/>
        </w:rPr>
        <w:t>Lập</w:t>
      </w:r>
      <w:proofErr w:type="spellEnd"/>
      <w:r w:rsidRPr="0078215B">
        <w:rPr>
          <w:b/>
          <w:bCs/>
        </w:rPr>
        <w:t xml:space="preserve"> </w:t>
      </w:r>
      <w:proofErr w:type="spellStart"/>
      <w:r w:rsidRPr="0078215B">
        <w:rPr>
          <w:b/>
          <w:bCs/>
        </w:rPr>
        <w:t>trình</w:t>
      </w:r>
      <w:proofErr w:type="spellEnd"/>
      <w:r w:rsidRPr="0078215B">
        <w:rPr>
          <w:b/>
          <w:bCs/>
        </w:rPr>
        <w:t xml:space="preserve"> </w:t>
      </w:r>
      <w:proofErr w:type="spellStart"/>
      <w:r w:rsidRPr="0078215B">
        <w:rPr>
          <w:b/>
          <w:bCs/>
        </w:rPr>
        <w:t>bất</w:t>
      </w:r>
      <w:proofErr w:type="spellEnd"/>
      <w:r w:rsidRPr="0078215B">
        <w:rPr>
          <w:b/>
          <w:bCs/>
        </w:rPr>
        <w:t xml:space="preserve"> </w:t>
      </w:r>
      <w:proofErr w:type="spellStart"/>
      <w:r w:rsidRPr="0078215B">
        <w:rPr>
          <w:b/>
          <w:bCs/>
        </w:rPr>
        <w:t>đồng</w:t>
      </w:r>
      <w:proofErr w:type="spellEnd"/>
      <w:r w:rsidRPr="0078215B">
        <w:rPr>
          <w:b/>
          <w:bCs/>
        </w:rPr>
        <w:t xml:space="preserve"> </w:t>
      </w:r>
      <w:proofErr w:type="spellStart"/>
      <w:r w:rsidRPr="0078215B">
        <w:rPr>
          <w:b/>
          <w:bCs/>
        </w:rPr>
        <w:t>bộ</w:t>
      </w:r>
      <w:proofErr w:type="spellEnd"/>
      <w:r w:rsidRPr="0078215B">
        <w:rPr>
          <w:b/>
          <w:bCs/>
        </w:rPr>
        <w:t xml:space="preserve"> (Asynchronous Programming)</w:t>
      </w:r>
      <w:r w:rsidRPr="0078215B">
        <w:t xml:space="preserve"> </w:t>
      </w:r>
      <w:proofErr w:type="spellStart"/>
      <w:r w:rsidRPr="0078215B">
        <w:t>là</w:t>
      </w:r>
      <w:proofErr w:type="spellEnd"/>
      <w:r w:rsidRPr="0078215B">
        <w:t xml:space="preserve"> </w:t>
      </w:r>
      <w:proofErr w:type="spellStart"/>
      <w:r w:rsidRPr="0078215B">
        <w:t>một</w:t>
      </w:r>
      <w:proofErr w:type="spellEnd"/>
      <w:r w:rsidRPr="0078215B">
        <w:t xml:space="preserve"> </w:t>
      </w:r>
      <w:proofErr w:type="spellStart"/>
      <w:r w:rsidRPr="0078215B">
        <w:t>mô</w:t>
      </w:r>
      <w:proofErr w:type="spellEnd"/>
      <w:r w:rsidRPr="0078215B">
        <w:t xml:space="preserve"> </w:t>
      </w:r>
      <w:proofErr w:type="spellStart"/>
      <w:r w:rsidRPr="0078215B">
        <w:t>hình</w:t>
      </w:r>
      <w:proofErr w:type="spellEnd"/>
      <w:r w:rsidRPr="0078215B">
        <w:t xml:space="preserve"> </w:t>
      </w:r>
      <w:proofErr w:type="spellStart"/>
      <w:r w:rsidRPr="0078215B">
        <w:t>lập</w:t>
      </w:r>
      <w:proofErr w:type="spellEnd"/>
      <w:r w:rsidRPr="0078215B">
        <w:t xml:space="preserve"> </w:t>
      </w:r>
      <w:proofErr w:type="spellStart"/>
      <w:r w:rsidRPr="0078215B">
        <w:t>trình</w:t>
      </w:r>
      <w:proofErr w:type="spellEnd"/>
      <w:r w:rsidRPr="0078215B">
        <w:t xml:space="preserve"> </w:t>
      </w:r>
      <w:proofErr w:type="spellStart"/>
      <w:r w:rsidRPr="0078215B">
        <w:t>cho</w:t>
      </w:r>
      <w:proofErr w:type="spellEnd"/>
      <w:r w:rsidRPr="0078215B">
        <w:t xml:space="preserve"> </w:t>
      </w:r>
      <w:proofErr w:type="spellStart"/>
      <w:r w:rsidRPr="0078215B">
        <w:t>phép</w:t>
      </w:r>
      <w:proofErr w:type="spellEnd"/>
      <w:r w:rsidRPr="0078215B">
        <w:t xml:space="preserve"> </w:t>
      </w:r>
      <w:proofErr w:type="spellStart"/>
      <w:r w:rsidRPr="0078215B">
        <w:t>một</w:t>
      </w:r>
      <w:proofErr w:type="spellEnd"/>
      <w:r w:rsidRPr="0078215B">
        <w:t xml:space="preserve"> </w:t>
      </w:r>
      <w:proofErr w:type="spellStart"/>
      <w:r w:rsidRPr="0078215B">
        <w:t>tác</w:t>
      </w:r>
      <w:proofErr w:type="spellEnd"/>
      <w:r w:rsidRPr="0078215B">
        <w:t xml:space="preserve"> </w:t>
      </w:r>
      <w:proofErr w:type="spellStart"/>
      <w:r w:rsidRPr="0078215B">
        <w:t>vụ</w:t>
      </w:r>
      <w:proofErr w:type="spellEnd"/>
      <w:r w:rsidRPr="0078215B">
        <w:t xml:space="preserve"> (task) </w:t>
      </w:r>
      <w:proofErr w:type="spellStart"/>
      <w:r w:rsidRPr="0078215B">
        <w:t>chạy</w:t>
      </w:r>
      <w:proofErr w:type="spellEnd"/>
      <w:r w:rsidRPr="0078215B">
        <w:t xml:space="preserve"> </w:t>
      </w:r>
      <w:proofErr w:type="spellStart"/>
      <w:r w:rsidRPr="0078215B">
        <w:t>mà</w:t>
      </w:r>
      <w:proofErr w:type="spellEnd"/>
      <w:r w:rsidRPr="0078215B">
        <w:t xml:space="preserve"> </w:t>
      </w:r>
      <w:proofErr w:type="spellStart"/>
      <w:r w:rsidRPr="0078215B">
        <w:t>không</w:t>
      </w:r>
      <w:proofErr w:type="spellEnd"/>
      <w:r w:rsidRPr="0078215B">
        <w:t xml:space="preserve"> </w:t>
      </w:r>
      <w:proofErr w:type="spellStart"/>
      <w:r w:rsidRPr="0078215B">
        <w:t>cần</w:t>
      </w:r>
      <w:proofErr w:type="spellEnd"/>
      <w:r w:rsidRPr="0078215B">
        <w:t xml:space="preserve"> </w:t>
      </w:r>
      <w:proofErr w:type="spellStart"/>
      <w:r w:rsidRPr="0078215B">
        <w:t>chờ</w:t>
      </w:r>
      <w:proofErr w:type="spellEnd"/>
      <w:r w:rsidRPr="0078215B">
        <w:t xml:space="preserve"> </w:t>
      </w:r>
      <w:proofErr w:type="spellStart"/>
      <w:r w:rsidRPr="0078215B">
        <w:t>đợi</w:t>
      </w:r>
      <w:proofErr w:type="spellEnd"/>
      <w:r w:rsidRPr="0078215B">
        <w:t xml:space="preserve"> </w:t>
      </w:r>
      <w:proofErr w:type="spellStart"/>
      <w:r w:rsidRPr="0078215B">
        <w:t>các</w:t>
      </w:r>
      <w:proofErr w:type="spellEnd"/>
      <w:r w:rsidRPr="0078215B">
        <w:t xml:space="preserve"> </w:t>
      </w:r>
      <w:proofErr w:type="spellStart"/>
      <w:r w:rsidRPr="0078215B">
        <w:t>tác</w:t>
      </w:r>
      <w:proofErr w:type="spellEnd"/>
      <w:r w:rsidRPr="0078215B">
        <w:t xml:space="preserve"> </w:t>
      </w:r>
      <w:proofErr w:type="spellStart"/>
      <w:r w:rsidRPr="0078215B">
        <w:t>vụ</w:t>
      </w:r>
      <w:proofErr w:type="spellEnd"/>
      <w:r w:rsidRPr="0078215B">
        <w:t xml:space="preserve"> </w:t>
      </w:r>
      <w:proofErr w:type="spellStart"/>
      <w:r w:rsidRPr="0078215B">
        <w:t>khác</w:t>
      </w:r>
      <w:proofErr w:type="spellEnd"/>
      <w:r w:rsidRPr="0078215B">
        <w:t xml:space="preserve"> (</w:t>
      </w:r>
      <w:proofErr w:type="spellStart"/>
      <w:r w:rsidRPr="0078215B">
        <w:t>thường</w:t>
      </w:r>
      <w:proofErr w:type="spellEnd"/>
      <w:r w:rsidRPr="0078215B">
        <w:t xml:space="preserve"> </w:t>
      </w:r>
      <w:proofErr w:type="spellStart"/>
      <w:r w:rsidRPr="0078215B">
        <w:t>là</w:t>
      </w:r>
      <w:proofErr w:type="spellEnd"/>
      <w:r w:rsidRPr="0078215B">
        <w:t xml:space="preserve"> </w:t>
      </w:r>
      <w:proofErr w:type="spellStart"/>
      <w:r w:rsidRPr="0078215B">
        <w:t>các</w:t>
      </w:r>
      <w:proofErr w:type="spellEnd"/>
      <w:r w:rsidRPr="0078215B">
        <w:t xml:space="preserve"> </w:t>
      </w:r>
      <w:proofErr w:type="spellStart"/>
      <w:r w:rsidRPr="0078215B">
        <w:t>tác</w:t>
      </w:r>
      <w:proofErr w:type="spellEnd"/>
      <w:r w:rsidRPr="0078215B">
        <w:t xml:space="preserve"> </w:t>
      </w:r>
      <w:proofErr w:type="spellStart"/>
      <w:r w:rsidRPr="0078215B">
        <w:t>vụ</w:t>
      </w:r>
      <w:proofErr w:type="spellEnd"/>
      <w:r w:rsidRPr="0078215B">
        <w:t xml:space="preserve"> I/O </w:t>
      </w:r>
      <w:proofErr w:type="spellStart"/>
      <w:r w:rsidRPr="0078215B">
        <w:t>như</w:t>
      </w:r>
      <w:proofErr w:type="spellEnd"/>
      <w:r w:rsidRPr="0078215B">
        <w:t xml:space="preserve"> </w:t>
      </w:r>
      <w:proofErr w:type="spellStart"/>
      <w:r w:rsidRPr="0078215B">
        <w:t>đọc</w:t>
      </w:r>
      <w:proofErr w:type="spellEnd"/>
      <w:r w:rsidRPr="0078215B">
        <w:t xml:space="preserve"> file, </w:t>
      </w:r>
      <w:proofErr w:type="spellStart"/>
      <w:r w:rsidRPr="0078215B">
        <w:t>truy</w:t>
      </w:r>
      <w:proofErr w:type="spellEnd"/>
      <w:r w:rsidRPr="0078215B">
        <w:t xml:space="preserve"> </w:t>
      </w:r>
      <w:proofErr w:type="spellStart"/>
      <w:r w:rsidRPr="0078215B">
        <w:t>cập</w:t>
      </w:r>
      <w:proofErr w:type="spellEnd"/>
      <w:r w:rsidRPr="0078215B">
        <w:t xml:space="preserve"> </w:t>
      </w:r>
      <w:proofErr w:type="spellStart"/>
      <w:r w:rsidRPr="0078215B">
        <w:t>mạng</w:t>
      </w:r>
      <w:proofErr w:type="spellEnd"/>
      <w:r w:rsidRPr="0078215B">
        <w:t xml:space="preserve">) </w:t>
      </w:r>
      <w:proofErr w:type="spellStart"/>
      <w:r w:rsidRPr="0078215B">
        <w:t>hoàn</w:t>
      </w:r>
      <w:proofErr w:type="spellEnd"/>
      <w:r w:rsidRPr="0078215B">
        <w:t xml:space="preserve"> </w:t>
      </w:r>
      <w:proofErr w:type="spellStart"/>
      <w:r w:rsidRPr="0078215B">
        <w:t>thành</w:t>
      </w:r>
      <w:proofErr w:type="spellEnd"/>
      <w:r w:rsidRPr="0078215B">
        <w:t>.</w:t>
      </w:r>
    </w:p>
    <w:p w14:paraId="528523ED" w14:textId="77777777" w:rsidR="00730943" w:rsidRDefault="00730943" w:rsidP="00730943">
      <w:r w:rsidRPr="0078215B">
        <w:t xml:space="preserve">Trong </w:t>
      </w:r>
      <w:proofErr w:type="spellStart"/>
      <w:r w:rsidRPr="0078215B">
        <w:t>dự</w:t>
      </w:r>
      <w:proofErr w:type="spellEnd"/>
      <w:r w:rsidRPr="0078215B">
        <w:t xml:space="preserve"> </w:t>
      </w:r>
      <w:proofErr w:type="spellStart"/>
      <w:r w:rsidRPr="0078215B">
        <w:t>án</w:t>
      </w:r>
      <w:proofErr w:type="spellEnd"/>
      <w:r w:rsidRPr="0078215B">
        <w:t xml:space="preserve"> </w:t>
      </w:r>
      <w:proofErr w:type="spellStart"/>
      <w:r w:rsidRPr="0078215B">
        <w:t>này</w:t>
      </w:r>
      <w:proofErr w:type="spellEnd"/>
      <w:r w:rsidRPr="0078215B">
        <w:t xml:space="preserve">, Server (server.py) </w:t>
      </w:r>
      <w:proofErr w:type="spellStart"/>
      <w:r w:rsidRPr="0078215B">
        <w:t>sử</w:t>
      </w:r>
      <w:proofErr w:type="spellEnd"/>
      <w:r w:rsidRPr="0078215B">
        <w:t xml:space="preserve"> </w:t>
      </w:r>
      <w:proofErr w:type="spellStart"/>
      <w:r w:rsidRPr="0078215B">
        <w:t>dụng</w:t>
      </w:r>
      <w:proofErr w:type="spellEnd"/>
      <w:r w:rsidRPr="0078215B">
        <w:t xml:space="preserve"> </w:t>
      </w:r>
      <w:proofErr w:type="spellStart"/>
      <w:r w:rsidRPr="0078215B">
        <w:t>asyncio</w:t>
      </w:r>
      <w:proofErr w:type="spellEnd"/>
      <w:r w:rsidRPr="0078215B">
        <w:t xml:space="preserve">, </w:t>
      </w:r>
      <w:proofErr w:type="spellStart"/>
      <w:r w:rsidRPr="0078215B">
        <w:t>một</w:t>
      </w:r>
      <w:proofErr w:type="spellEnd"/>
      <w:r w:rsidRPr="0078215B">
        <w:t xml:space="preserve"> </w:t>
      </w:r>
      <w:proofErr w:type="spellStart"/>
      <w:r w:rsidRPr="0078215B">
        <w:t>thư</w:t>
      </w:r>
      <w:proofErr w:type="spellEnd"/>
      <w:r w:rsidRPr="0078215B">
        <w:t xml:space="preserve"> </w:t>
      </w:r>
      <w:proofErr w:type="spellStart"/>
      <w:r w:rsidRPr="0078215B">
        <w:t>viện</w:t>
      </w:r>
      <w:proofErr w:type="spellEnd"/>
      <w:r w:rsidRPr="0078215B">
        <w:t xml:space="preserve"> </w:t>
      </w:r>
      <w:proofErr w:type="spellStart"/>
      <w:r w:rsidRPr="0078215B">
        <w:t>chuẩn</w:t>
      </w:r>
      <w:proofErr w:type="spellEnd"/>
      <w:r w:rsidRPr="0078215B">
        <w:t xml:space="preserve"> </w:t>
      </w:r>
      <w:proofErr w:type="spellStart"/>
      <w:r w:rsidRPr="0078215B">
        <w:t>của</w:t>
      </w:r>
      <w:proofErr w:type="spellEnd"/>
      <w:r w:rsidRPr="0078215B">
        <w:t xml:space="preserve"> Python, </w:t>
      </w:r>
      <w:proofErr w:type="spellStart"/>
      <w:r w:rsidRPr="0078215B">
        <w:t>để</w:t>
      </w:r>
      <w:proofErr w:type="spellEnd"/>
      <w:r w:rsidRPr="0078215B">
        <w:t xml:space="preserve"> </w:t>
      </w:r>
      <w:proofErr w:type="spellStart"/>
      <w:r w:rsidRPr="0078215B">
        <w:t>đạt</w:t>
      </w:r>
      <w:proofErr w:type="spellEnd"/>
      <w:r w:rsidRPr="0078215B">
        <w:t xml:space="preserve"> </w:t>
      </w:r>
      <w:proofErr w:type="spellStart"/>
      <w:r w:rsidRPr="0078215B">
        <w:t>được</w:t>
      </w:r>
      <w:proofErr w:type="spellEnd"/>
      <w:r w:rsidRPr="0078215B">
        <w:t xml:space="preserve"> </w:t>
      </w:r>
      <w:proofErr w:type="spellStart"/>
      <w:r w:rsidRPr="0078215B">
        <w:t>khả</w:t>
      </w:r>
      <w:proofErr w:type="spellEnd"/>
      <w:r w:rsidRPr="0078215B">
        <w:t xml:space="preserve"> </w:t>
      </w:r>
      <w:proofErr w:type="spellStart"/>
      <w:r w:rsidRPr="0078215B">
        <w:t>năng</w:t>
      </w:r>
      <w:proofErr w:type="spellEnd"/>
      <w:r w:rsidRPr="0078215B">
        <w:t xml:space="preserve"> </w:t>
      </w:r>
      <w:proofErr w:type="spellStart"/>
      <w:r w:rsidRPr="0078215B">
        <w:t>xử</w:t>
      </w:r>
      <w:proofErr w:type="spellEnd"/>
      <w:r w:rsidRPr="0078215B">
        <w:t xml:space="preserve"> </w:t>
      </w:r>
      <w:proofErr w:type="spellStart"/>
      <w:r w:rsidRPr="0078215B">
        <w:t>lý</w:t>
      </w:r>
      <w:proofErr w:type="spellEnd"/>
      <w:r w:rsidRPr="0078215B">
        <w:t xml:space="preserve"> </w:t>
      </w:r>
      <w:proofErr w:type="spellStart"/>
      <w:r w:rsidRPr="0078215B">
        <w:t>đồng</w:t>
      </w:r>
      <w:proofErr w:type="spellEnd"/>
      <w:r w:rsidRPr="0078215B">
        <w:t xml:space="preserve"> </w:t>
      </w:r>
      <w:proofErr w:type="spellStart"/>
      <w:r w:rsidRPr="0078215B">
        <w:t>thời</w:t>
      </w:r>
      <w:proofErr w:type="spellEnd"/>
      <w:r w:rsidRPr="0078215B">
        <w:t xml:space="preserve"> </w:t>
      </w:r>
      <w:proofErr w:type="spellStart"/>
      <w:r w:rsidRPr="0078215B">
        <w:t>hiệu</w:t>
      </w:r>
      <w:proofErr w:type="spellEnd"/>
      <w:r w:rsidRPr="0078215B">
        <w:t xml:space="preserve"> </w:t>
      </w:r>
      <w:proofErr w:type="spellStart"/>
      <w:r w:rsidRPr="0078215B">
        <w:t>suất</w:t>
      </w:r>
      <w:proofErr w:type="spellEnd"/>
      <w:r w:rsidRPr="0078215B">
        <w:t xml:space="preserve"> </w:t>
      </w:r>
      <w:proofErr w:type="spellStart"/>
      <w:r w:rsidRPr="0078215B">
        <w:t>cao</w:t>
      </w:r>
      <w:proofErr w:type="spellEnd"/>
      <w:r w:rsidRPr="0078215B">
        <w:t xml:space="preserve">. Thay </w:t>
      </w:r>
      <w:proofErr w:type="spellStart"/>
      <w:r w:rsidRPr="0078215B">
        <w:t>vì</w:t>
      </w:r>
      <w:proofErr w:type="spellEnd"/>
      <w:r w:rsidRPr="0078215B">
        <w:t xml:space="preserve"> </w:t>
      </w:r>
      <w:proofErr w:type="spellStart"/>
      <w:r w:rsidRPr="0078215B">
        <w:t>tạo</w:t>
      </w:r>
      <w:proofErr w:type="spellEnd"/>
      <w:r w:rsidRPr="0078215B">
        <w:t xml:space="preserve"> </w:t>
      </w:r>
      <w:proofErr w:type="spellStart"/>
      <w:r w:rsidRPr="0078215B">
        <w:t>một</w:t>
      </w:r>
      <w:proofErr w:type="spellEnd"/>
      <w:r w:rsidRPr="0078215B">
        <w:t xml:space="preserve"> </w:t>
      </w:r>
      <w:proofErr w:type="spellStart"/>
      <w:r w:rsidRPr="0078215B">
        <w:t>luồng</w:t>
      </w:r>
      <w:proofErr w:type="spellEnd"/>
      <w:r w:rsidRPr="0078215B">
        <w:t xml:space="preserve"> (thread) </w:t>
      </w:r>
      <w:proofErr w:type="spellStart"/>
      <w:r w:rsidRPr="0078215B">
        <w:t>mới</w:t>
      </w:r>
      <w:proofErr w:type="spellEnd"/>
      <w:r w:rsidRPr="0078215B">
        <w:t xml:space="preserve"> </w:t>
      </w:r>
      <w:proofErr w:type="spellStart"/>
      <w:r w:rsidRPr="0078215B">
        <w:t>cho</w:t>
      </w:r>
      <w:proofErr w:type="spellEnd"/>
      <w:r w:rsidRPr="0078215B">
        <w:t xml:space="preserve"> </w:t>
      </w:r>
      <w:proofErr w:type="spellStart"/>
      <w:r w:rsidRPr="0078215B">
        <w:t>mỗi</w:t>
      </w:r>
      <w:proofErr w:type="spellEnd"/>
      <w:r w:rsidRPr="0078215B">
        <w:t xml:space="preserve"> Client </w:t>
      </w:r>
      <w:proofErr w:type="spellStart"/>
      <w:r w:rsidRPr="0078215B">
        <w:t>kết</w:t>
      </w:r>
      <w:proofErr w:type="spellEnd"/>
      <w:r w:rsidRPr="0078215B">
        <w:t xml:space="preserve"> </w:t>
      </w:r>
      <w:proofErr w:type="spellStart"/>
      <w:r w:rsidRPr="0078215B">
        <w:t>nối</w:t>
      </w:r>
      <w:proofErr w:type="spellEnd"/>
      <w:r w:rsidRPr="0078215B">
        <w:t xml:space="preserve"> (</w:t>
      </w:r>
      <w:proofErr w:type="spellStart"/>
      <w:r w:rsidRPr="0078215B">
        <w:t>tốn</w:t>
      </w:r>
      <w:proofErr w:type="spellEnd"/>
      <w:r w:rsidRPr="0078215B">
        <w:t xml:space="preserve"> </w:t>
      </w:r>
      <w:proofErr w:type="spellStart"/>
      <w:r w:rsidRPr="0078215B">
        <w:t>kém</w:t>
      </w:r>
      <w:proofErr w:type="spellEnd"/>
      <w:r w:rsidRPr="0078215B">
        <w:t xml:space="preserve"> </w:t>
      </w:r>
      <w:proofErr w:type="spellStart"/>
      <w:r w:rsidRPr="0078215B">
        <w:t>tài</w:t>
      </w:r>
      <w:proofErr w:type="spellEnd"/>
      <w:r w:rsidRPr="0078215B">
        <w:t xml:space="preserve"> </w:t>
      </w:r>
      <w:proofErr w:type="spellStart"/>
      <w:r w:rsidRPr="0078215B">
        <w:t>nguyên</w:t>
      </w:r>
      <w:proofErr w:type="spellEnd"/>
      <w:r w:rsidRPr="0078215B">
        <w:t xml:space="preserve">), </w:t>
      </w:r>
      <w:proofErr w:type="spellStart"/>
      <w:r w:rsidRPr="0078215B">
        <w:t>asyncio</w:t>
      </w:r>
      <w:proofErr w:type="spellEnd"/>
      <w:r w:rsidRPr="0078215B">
        <w:t xml:space="preserve"> </w:t>
      </w:r>
      <w:proofErr w:type="spellStart"/>
      <w:r w:rsidRPr="0078215B">
        <w:t>sử</w:t>
      </w:r>
      <w:proofErr w:type="spellEnd"/>
      <w:r w:rsidRPr="0078215B">
        <w:t xml:space="preserve"> </w:t>
      </w:r>
      <w:proofErr w:type="spellStart"/>
      <w:r w:rsidRPr="0078215B">
        <w:t>dụng</w:t>
      </w:r>
      <w:proofErr w:type="spellEnd"/>
      <w:r w:rsidRPr="0078215B">
        <w:t xml:space="preserve"> </w:t>
      </w:r>
      <w:proofErr w:type="spellStart"/>
      <w:r w:rsidRPr="0078215B">
        <w:t>một</w:t>
      </w:r>
      <w:proofErr w:type="spellEnd"/>
      <w:r w:rsidRPr="0078215B">
        <w:t xml:space="preserve"> </w:t>
      </w:r>
      <w:proofErr w:type="spellStart"/>
      <w:r w:rsidRPr="0078215B">
        <w:rPr>
          <w:b/>
          <w:bCs/>
        </w:rPr>
        <w:t>vòng</w:t>
      </w:r>
      <w:proofErr w:type="spellEnd"/>
      <w:r w:rsidRPr="0078215B">
        <w:rPr>
          <w:b/>
          <w:bCs/>
        </w:rPr>
        <w:t xml:space="preserve"> </w:t>
      </w:r>
      <w:proofErr w:type="spellStart"/>
      <w:r w:rsidRPr="0078215B">
        <w:rPr>
          <w:b/>
          <w:bCs/>
        </w:rPr>
        <w:t>lặp</w:t>
      </w:r>
      <w:proofErr w:type="spellEnd"/>
      <w:r w:rsidRPr="0078215B">
        <w:rPr>
          <w:b/>
          <w:bCs/>
        </w:rPr>
        <w:t xml:space="preserve"> </w:t>
      </w:r>
      <w:proofErr w:type="spellStart"/>
      <w:r w:rsidRPr="0078215B">
        <w:rPr>
          <w:b/>
          <w:bCs/>
        </w:rPr>
        <w:t>sự</w:t>
      </w:r>
      <w:proofErr w:type="spellEnd"/>
      <w:r w:rsidRPr="0078215B">
        <w:rPr>
          <w:b/>
          <w:bCs/>
        </w:rPr>
        <w:t xml:space="preserve"> </w:t>
      </w:r>
      <w:proofErr w:type="spellStart"/>
      <w:r w:rsidRPr="0078215B">
        <w:rPr>
          <w:b/>
          <w:bCs/>
        </w:rPr>
        <w:t>kiện</w:t>
      </w:r>
      <w:proofErr w:type="spellEnd"/>
      <w:r w:rsidRPr="0078215B">
        <w:rPr>
          <w:b/>
          <w:bCs/>
        </w:rPr>
        <w:t xml:space="preserve"> (Event Loop)</w:t>
      </w:r>
      <w:r w:rsidRPr="0078215B">
        <w:t xml:space="preserve"> </w:t>
      </w:r>
      <w:proofErr w:type="spellStart"/>
      <w:r w:rsidRPr="0078215B">
        <w:t>duy</w:t>
      </w:r>
      <w:proofErr w:type="spellEnd"/>
      <w:r w:rsidRPr="0078215B">
        <w:t xml:space="preserve"> </w:t>
      </w:r>
      <w:proofErr w:type="spellStart"/>
      <w:r w:rsidRPr="0078215B">
        <w:t>nhất</w:t>
      </w:r>
      <w:proofErr w:type="spellEnd"/>
      <w:r w:rsidRPr="0078215B">
        <w:t>.</w:t>
      </w:r>
    </w:p>
    <w:p w14:paraId="58C00FB1" w14:textId="77777777" w:rsidR="00730943" w:rsidRPr="00D31650" w:rsidRDefault="00730943" w:rsidP="00730943">
      <w:pPr>
        <w:numPr>
          <w:ilvl w:val="0"/>
          <w:numId w:val="30"/>
        </w:numPr>
        <w:rPr>
          <w:sz w:val="24"/>
          <w:szCs w:val="24"/>
        </w:rPr>
      </w:pPr>
      <w:r w:rsidRPr="00D31650">
        <w:rPr>
          <w:sz w:val="24"/>
          <w:szCs w:val="24"/>
        </w:rPr>
        <w:t xml:space="preserve">Các </w:t>
      </w:r>
      <w:proofErr w:type="spellStart"/>
      <w:r w:rsidRPr="00D31650">
        <w:rPr>
          <w:sz w:val="24"/>
          <w:szCs w:val="24"/>
        </w:rPr>
        <w:t>từ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khóa</w:t>
      </w:r>
      <w:proofErr w:type="spellEnd"/>
      <w:r w:rsidRPr="00D31650">
        <w:rPr>
          <w:sz w:val="24"/>
          <w:szCs w:val="24"/>
        </w:rPr>
        <w:t xml:space="preserve"> async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await </w:t>
      </w:r>
      <w:proofErr w:type="spellStart"/>
      <w:r w:rsidRPr="00D31650">
        <w:rPr>
          <w:sz w:val="24"/>
          <w:szCs w:val="24"/>
        </w:rPr>
        <w:t>được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sử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dụng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để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định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nghĩa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các</w:t>
      </w:r>
      <w:proofErr w:type="spellEnd"/>
      <w:r w:rsidRPr="00D31650">
        <w:rPr>
          <w:sz w:val="24"/>
          <w:szCs w:val="24"/>
        </w:rPr>
        <w:t xml:space="preserve"> coroutine.</w:t>
      </w:r>
    </w:p>
    <w:p w14:paraId="5B26D5E9" w14:textId="77777777" w:rsidR="00730943" w:rsidRPr="00D31650" w:rsidRDefault="00730943" w:rsidP="00730943">
      <w:pPr>
        <w:numPr>
          <w:ilvl w:val="0"/>
          <w:numId w:val="30"/>
        </w:numPr>
        <w:rPr>
          <w:sz w:val="24"/>
          <w:szCs w:val="24"/>
        </w:rPr>
      </w:pPr>
      <w:r w:rsidRPr="00D31650">
        <w:rPr>
          <w:sz w:val="24"/>
          <w:szCs w:val="24"/>
        </w:rPr>
        <w:t xml:space="preserve">Khi Server </w:t>
      </w:r>
      <w:proofErr w:type="spellStart"/>
      <w:r w:rsidRPr="00D31650">
        <w:rPr>
          <w:sz w:val="24"/>
          <w:szCs w:val="24"/>
        </w:rPr>
        <w:t>chờ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đợi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một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tác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vụ</w:t>
      </w:r>
      <w:proofErr w:type="spellEnd"/>
      <w:r w:rsidRPr="00D31650">
        <w:rPr>
          <w:sz w:val="24"/>
          <w:szCs w:val="24"/>
        </w:rPr>
        <w:t xml:space="preserve"> I/O (</w:t>
      </w:r>
      <w:proofErr w:type="spellStart"/>
      <w:r w:rsidRPr="00D31650">
        <w:rPr>
          <w:sz w:val="24"/>
          <w:szCs w:val="24"/>
        </w:rPr>
        <w:t>như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chờ</w:t>
      </w:r>
      <w:proofErr w:type="spellEnd"/>
      <w:r w:rsidRPr="00D31650">
        <w:rPr>
          <w:sz w:val="24"/>
          <w:szCs w:val="24"/>
        </w:rPr>
        <w:t xml:space="preserve"> tin </w:t>
      </w:r>
      <w:proofErr w:type="spellStart"/>
      <w:r w:rsidRPr="00D31650">
        <w:rPr>
          <w:sz w:val="24"/>
          <w:szCs w:val="24"/>
        </w:rPr>
        <w:t>nhắn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từ</w:t>
      </w:r>
      <w:proofErr w:type="spellEnd"/>
      <w:r w:rsidRPr="00D31650">
        <w:rPr>
          <w:sz w:val="24"/>
          <w:szCs w:val="24"/>
        </w:rPr>
        <w:t xml:space="preserve"> Client), </w:t>
      </w:r>
      <w:proofErr w:type="spellStart"/>
      <w:r w:rsidRPr="00D31650">
        <w:rPr>
          <w:sz w:val="24"/>
          <w:szCs w:val="24"/>
        </w:rPr>
        <w:t>thay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vì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bị</w:t>
      </w:r>
      <w:proofErr w:type="spellEnd"/>
      <w:r w:rsidRPr="00D31650">
        <w:rPr>
          <w:sz w:val="24"/>
          <w:szCs w:val="24"/>
        </w:rPr>
        <w:t xml:space="preserve"> "</w:t>
      </w:r>
      <w:proofErr w:type="spellStart"/>
      <w:r w:rsidRPr="00D31650">
        <w:rPr>
          <w:sz w:val="24"/>
          <w:szCs w:val="24"/>
        </w:rPr>
        <w:t>chặn</w:t>
      </w:r>
      <w:proofErr w:type="spellEnd"/>
      <w:r w:rsidRPr="00D31650">
        <w:rPr>
          <w:sz w:val="24"/>
          <w:szCs w:val="24"/>
        </w:rPr>
        <w:t xml:space="preserve">" (blocking), </w:t>
      </w:r>
      <w:proofErr w:type="spellStart"/>
      <w:r w:rsidRPr="00D31650">
        <w:rPr>
          <w:sz w:val="24"/>
          <w:szCs w:val="24"/>
        </w:rPr>
        <w:t>nó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sẽ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sử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dụng</w:t>
      </w:r>
      <w:proofErr w:type="spellEnd"/>
      <w:r w:rsidRPr="00D31650">
        <w:rPr>
          <w:sz w:val="24"/>
          <w:szCs w:val="24"/>
        </w:rPr>
        <w:t xml:space="preserve"> await </w:t>
      </w:r>
      <w:proofErr w:type="spellStart"/>
      <w:r w:rsidRPr="00D31650">
        <w:rPr>
          <w:sz w:val="24"/>
          <w:szCs w:val="24"/>
        </w:rPr>
        <w:t>để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tạm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dừng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tác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vụ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đó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chuyển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quyền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điều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khiển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lại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cho</w:t>
      </w:r>
      <w:proofErr w:type="spellEnd"/>
      <w:r w:rsidRPr="00D31650">
        <w:rPr>
          <w:sz w:val="24"/>
          <w:szCs w:val="24"/>
        </w:rPr>
        <w:t xml:space="preserve"> Event Loop.</w:t>
      </w:r>
    </w:p>
    <w:p w14:paraId="7BE938F6" w14:textId="77777777" w:rsidR="00730943" w:rsidRPr="00D31650" w:rsidRDefault="00730943" w:rsidP="00730943">
      <w:pPr>
        <w:numPr>
          <w:ilvl w:val="0"/>
          <w:numId w:val="30"/>
        </w:numPr>
        <w:rPr>
          <w:sz w:val="24"/>
          <w:szCs w:val="24"/>
        </w:rPr>
      </w:pPr>
      <w:r w:rsidRPr="00D31650">
        <w:rPr>
          <w:sz w:val="24"/>
          <w:szCs w:val="24"/>
        </w:rPr>
        <w:t xml:space="preserve">Event Loop </w:t>
      </w:r>
      <w:proofErr w:type="spellStart"/>
      <w:r w:rsidRPr="00D31650">
        <w:rPr>
          <w:sz w:val="24"/>
          <w:szCs w:val="24"/>
        </w:rPr>
        <w:t>sẽ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chạy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các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tác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vụ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khác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đang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chờ</w:t>
      </w:r>
      <w:proofErr w:type="spellEnd"/>
      <w:r w:rsidRPr="00D31650">
        <w:rPr>
          <w:sz w:val="24"/>
          <w:szCs w:val="24"/>
        </w:rPr>
        <w:t xml:space="preserve">. Khi </w:t>
      </w:r>
      <w:proofErr w:type="spellStart"/>
      <w:r w:rsidRPr="00D31650">
        <w:rPr>
          <w:sz w:val="24"/>
          <w:szCs w:val="24"/>
        </w:rPr>
        <w:t>tác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vụ</w:t>
      </w:r>
      <w:proofErr w:type="spellEnd"/>
      <w:r w:rsidRPr="00D31650">
        <w:rPr>
          <w:sz w:val="24"/>
          <w:szCs w:val="24"/>
        </w:rPr>
        <w:t xml:space="preserve"> I/O (tin </w:t>
      </w:r>
      <w:proofErr w:type="spellStart"/>
      <w:r w:rsidRPr="00D31650">
        <w:rPr>
          <w:sz w:val="24"/>
          <w:szCs w:val="24"/>
        </w:rPr>
        <w:t>nhắn</w:t>
      </w:r>
      <w:proofErr w:type="spellEnd"/>
      <w:r w:rsidRPr="00D31650">
        <w:rPr>
          <w:sz w:val="24"/>
          <w:szCs w:val="24"/>
        </w:rPr>
        <w:t xml:space="preserve">) </w:t>
      </w:r>
      <w:proofErr w:type="spellStart"/>
      <w:r w:rsidRPr="00D31650">
        <w:rPr>
          <w:sz w:val="24"/>
          <w:szCs w:val="24"/>
        </w:rPr>
        <w:t>đến</w:t>
      </w:r>
      <w:proofErr w:type="spellEnd"/>
      <w:r w:rsidRPr="00D31650">
        <w:rPr>
          <w:sz w:val="24"/>
          <w:szCs w:val="24"/>
        </w:rPr>
        <w:t xml:space="preserve">, Event Loop </w:t>
      </w:r>
      <w:proofErr w:type="spellStart"/>
      <w:r w:rsidRPr="00D31650">
        <w:rPr>
          <w:sz w:val="24"/>
          <w:szCs w:val="24"/>
        </w:rPr>
        <w:t>sẽ</w:t>
      </w:r>
      <w:proofErr w:type="spellEnd"/>
      <w:r w:rsidRPr="00D31650">
        <w:rPr>
          <w:sz w:val="24"/>
          <w:szCs w:val="24"/>
        </w:rPr>
        <w:t xml:space="preserve"> quay </w:t>
      </w:r>
      <w:proofErr w:type="spellStart"/>
      <w:r w:rsidRPr="00D31650">
        <w:rPr>
          <w:sz w:val="24"/>
          <w:szCs w:val="24"/>
        </w:rPr>
        <w:t>lại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tiếp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tục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thực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tác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vụ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bị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tạm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dừng</w:t>
      </w:r>
      <w:proofErr w:type="spellEnd"/>
      <w:r w:rsidRPr="00D31650">
        <w:rPr>
          <w:sz w:val="24"/>
          <w:szCs w:val="24"/>
        </w:rPr>
        <w:t>.</w:t>
      </w:r>
    </w:p>
    <w:p w14:paraId="3D3B3618" w14:textId="77777777" w:rsidR="00730943" w:rsidRDefault="00730943" w:rsidP="00730943">
      <w:pPr>
        <w:ind w:left="360"/>
      </w:pPr>
      <w:proofErr w:type="spellStart"/>
      <w:r w:rsidRPr="0078215B">
        <w:t>Đoạn</w:t>
      </w:r>
      <w:proofErr w:type="spellEnd"/>
      <w:r w:rsidRPr="0078215B">
        <w:t xml:space="preserve"> code then </w:t>
      </w:r>
      <w:proofErr w:type="spellStart"/>
      <w:r w:rsidRPr="0078215B">
        <w:t>chốt</w:t>
      </w:r>
      <w:proofErr w:type="spellEnd"/>
      <w:r w:rsidRPr="0078215B">
        <w:t xml:space="preserve"> </w:t>
      </w:r>
      <w:proofErr w:type="spellStart"/>
      <w:r w:rsidRPr="0078215B">
        <w:t>thể</w:t>
      </w:r>
      <w:proofErr w:type="spellEnd"/>
      <w:r w:rsidRPr="0078215B">
        <w:t xml:space="preserve"> </w:t>
      </w:r>
      <w:proofErr w:type="spellStart"/>
      <w:r w:rsidRPr="0078215B">
        <w:t>hiện</w:t>
      </w:r>
      <w:proofErr w:type="spellEnd"/>
      <w:r w:rsidRPr="0078215B">
        <w:t xml:space="preserve"> </w:t>
      </w:r>
      <w:proofErr w:type="spellStart"/>
      <w:r w:rsidRPr="0078215B">
        <w:t>điều</w:t>
      </w:r>
      <w:proofErr w:type="spellEnd"/>
      <w:r w:rsidRPr="0078215B">
        <w:t xml:space="preserve"> </w:t>
      </w:r>
      <w:proofErr w:type="spellStart"/>
      <w:r w:rsidRPr="0078215B">
        <w:t>này</w:t>
      </w:r>
      <w:proofErr w:type="spellEnd"/>
      <w:r w:rsidRPr="0078215B">
        <w:t xml:space="preserve"> </w:t>
      </w:r>
      <w:proofErr w:type="spellStart"/>
      <w:r w:rsidRPr="0078215B">
        <w:t>nằm</w:t>
      </w:r>
      <w:proofErr w:type="spellEnd"/>
      <w:r w:rsidRPr="0078215B">
        <w:t xml:space="preserve"> </w:t>
      </w:r>
      <w:proofErr w:type="spellStart"/>
      <w:r w:rsidRPr="0078215B">
        <w:t>trong</w:t>
      </w:r>
      <w:proofErr w:type="spellEnd"/>
      <w:r w:rsidRPr="0078215B">
        <w:t xml:space="preserve"> server.py:</w:t>
      </w:r>
    </w:p>
    <w:p w14:paraId="239712F5" w14:textId="77777777" w:rsidR="00730943" w:rsidRDefault="00730943" w:rsidP="00730943">
      <w:pPr>
        <w:ind w:left="360"/>
      </w:pPr>
      <w:r w:rsidRPr="0078215B">
        <w:rPr>
          <w:noProof/>
        </w:rPr>
        <w:lastRenderedPageBreak/>
        <w:drawing>
          <wp:inline distT="0" distB="0" distL="0" distR="0" wp14:anchorId="0BD38827" wp14:editId="21C84FE4">
            <wp:extent cx="5760085" cy="1077595"/>
            <wp:effectExtent l="0" t="0" r="0" b="8255"/>
            <wp:docPr id="1396408559" name="Hình ảnh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08559" name="Hình ảnh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0B7B" w14:textId="77777777" w:rsidR="00730943" w:rsidRDefault="00730943" w:rsidP="00730943">
      <w:pPr>
        <w:ind w:left="360"/>
      </w:pPr>
      <w:proofErr w:type="spellStart"/>
      <w:r w:rsidRPr="0078215B">
        <w:t>Vòng</w:t>
      </w:r>
      <w:proofErr w:type="spellEnd"/>
      <w:r w:rsidRPr="0078215B">
        <w:t xml:space="preserve"> </w:t>
      </w:r>
      <w:proofErr w:type="spellStart"/>
      <w:r w:rsidRPr="0078215B">
        <w:t>lặp</w:t>
      </w:r>
      <w:proofErr w:type="spellEnd"/>
      <w:r w:rsidRPr="0078215B">
        <w:t xml:space="preserve"> async for </w:t>
      </w:r>
      <w:proofErr w:type="spellStart"/>
      <w:r w:rsidRPr="0078215B">
        <w:t>cho</w:t>
      </w:r>
      <w:proofErr w:type="spellEnd"/>
      <w:r w:rsidRPr="0078215B">
        <w:t xml:space="preserve"> </w:t>
      </w:r>
      <w:proofErr w:type="spellStart"/>
      <w:r w:rsidRPr="0078215B">
        <w:t>phép</w:t>
      </w:r>
      <w:proofErr w:type="spellEnd"/>
      <w:r w:rsidRPr="0078215B">
        <w:t xml:space="preserve"> Server "</w:t>
      </w:r>
      <w:proofErr w:type="spellStart"/>
      <w:r w:rsidRPr="0078215B">
        <w:t>chờ</w:t>
      </w:r>
      <w:proofErr w:type="spellEnd"/>
      <w:r w:rsidRPr="0078215B">
        <w:t xml:space="preserve">" (await) tin </w:t>
      </w:r>
      <w:proofErr w:type="spellStart"/>
      <w:r w:rsidRPr="0078215B">
        <w:t>nhắn</w:t>
      </w:r>
      <w:proofErr w:type="spellEnd"/>
      <w:r w:rsidRPr="0078215B">
        <w:t xml:space="preserve"> </w:t>
      </w:r>
      <w:proofErr w:type="spellStart"/>
      <w:r w:rsidRPr="0078215B">
        <w:t>từ</w:t>
      </w:r>
      <w:proofErr w:type="spellEnd"/>
      <w:r w:rsidRPr="0078215B">
        <w:t xml:space="preserve"> </w:t>
      </w:r>
      <w:proofErr w:type="spellStart"/>
      <w:r w:rsidRPr="0078215B">
        <w:t>một</w:t>
      </w:r>
      <w:proofErr w:type="spellEnd"/>
      <w:r w:rsidRPr="0078215B">
        <w:t xml:space="preserve"> </w:t>
      </w:r>
      <w:proofErr w:type="spellStart"/>
      <w:r w:rsidRPr="0078215B">
        <w:t>websocket</w:t>
      </w:r>
      <w:proofErr w:type="spellEnd"/>
      <w:r w:rsidRPr="0078215B">
        <w:t xml:space="preserve">. Trong </w:t>
      </w:r>
      <w:proofErr w:type="spellStart"/>
      <w:r w:rsidRPr="0078215B">
        <w:t>khi</w:t>
      </w:r>
      <w:proofErr w:type="spellEnd"/>
      <w:r w:rsidRPr="0078215B">
        <w:t xml:space="preserve"> </w:t>
      </w:r>
      <w:proofErr w:type="spellStart"/>
      <w:r w:rsidRPr="0078215B">
        <w:t>chờ</w:t>
      </w:r>
      <w:proofErr w:type="spellEnd"/>
      <w:r w:rsidRPr="0078215B">
        <w:t xml:space="preserve">, Event Loop </w:t>
      </w:r>
      <w:proofErr w:type="spellStart"/>
      <w:r w:rsidRPr="0078215B">
        <w:t>hoàn</w:t>
      </w:r>
      <w:proofErr w:type="spellEnd"/>
      <w:r w:rsidRPr="0078215B">
        <w:t xml:space="preserve"> </w:t>
      </w:r>
      <w:proofErr w:type="spellStart"/>
      <w:r w:rsidRPr="0078215B">
        <w:t>toàn</w:t>
      </w:r>
      <w:proofErr w:type="spellEnd"/>
      <w:r w:rsidRPr="0078215B">
        <w:t xml:space="preserve"> </w:t>
      </w:r>
      <w:proofErr w:type="spellStart"/>
      <w:r w:rsidRPr="0078215B">
        <w:t>rảnh</w:t>
      </w:r>
      <w:proofErr w:type="spellEnd"/>
      <w:r w:rsidRPr="0078215B">
        <w:t xml:space="preserve"> </w:t>
      </w:r>
      <w:proofErr w:type="spellStart"/>
      <w:r w:rsidRPr="0078215B">
        <w:t>rỗi</w:t>
      </w:r>
      <w:proofErr w:type="spellEnd"/>
      <w:r w:rsidRPr="0078215B">
        <w:t xml:space="preserve"> </w:t>
      </w:r>
      <w:proofErr w:type="spellStart"/>
      <w:r w:rsidRPr="0078215B">
        <w:t>để</w:t>
      </w:r>
      <w:proofErr w:type="spellEnd"/>
      <w:r w:rsidRPr="0078215B">
        <w:t xml:space="preserve"> </w:t>
      </w:r>
      <w:proofErr w:type="spellStart"/>
      <w:r w:rsidRPr="0078215B">
        <w:t>xử</w:t>
      </w:r>
      <w:proofErr w:type="spellEnd"/>
      <w:r w:rsidRPr="0078215B">
        <w:t xml:space="preserve"> </w:t>
      </w:r>
      <w:proofErr w:type="spellStart"/>
      <w:r w:rsidRPr="0078215B">
        <w:t>lý</w:t>
      </w:r>
      <w:proofErr w:type="spellEnd"/>
      <w:r w:rsidRPr="0078215B">
        <w:t xml:space="preserve"> tin </w:t>
      </w:r>
      <w:proofErr w:type="spellStart"/>
      <w:r w:rsidRPr="0078215B">
        <w:t>nhắn</w:t>
      </w:r>
      <w:proofErr w:type="spellEnd"/>
      <w:r w:rsidRPr="0078215B">
        <w:t xml:space="preserve"> </w:t>
      </w:r>
      <w:proofErr w:type="spellStart"/>
      <w:r w:rsidRPr="0078215B">
        <w:t>từ</w:t>
      </w:r>
      <w:proofErr w:type="spellEnd"/>
      <w:r w:rsidRPr="0078215B">
        <w:t xml:space="preserve"> </w:t>
      </w:r>
      <w:proofErr w:type="spellStart"/>
      <w:r w:rsidRPr="0078215B">
        <w:t>hàng</w:t>
      </w:r>
      <w:proofErr w:type="spellEnd"/>
      <w:r w:rsidRPr="0078215B">
        <w:t xml:space="preserve"> </w:t>
      </w:r>
      <w:proofErr w:type="spellStart"/>
      <w:r w:rsidRPr="0078215B">
        <w:t>trăm</w:t>
      </w:r>
      <w:proofErr w:type="spellEnd"/>
      <w:r w:rsidRPr="0078215B">
        <w:t xml:space="preserve"> </w:t>
      </w:r>
      <w:proofErr w:type="spellStart"/>
      <w:r w:rsidRPr="0078215B">
        <w:t>websocket</w:t>
      </w:r>
      <w:proofErr w:type="spellEnd"/>
      <w:r w:rsidRPr="0078215B">
        <w:t xml:space="preserve"> </w:t>
      </w:r>
      <w:proofErr w:type="spellStart"/>
      <w:r w:rsidRPr="0078215B">
        <w:t>khác</w:t>
      </w:r>
      <w:proofErr w:type="spellEnd"/>
      <w:r w:rsidRPr="0078215B">
        <w:t xml:space="preserve">, </w:t>
      </w:r>
      <w:proofErr w:type="spellStart"/>
      <w:r w:rsidRPr="0078215B">
        <w:t>giúp</w:t>
      </w:r>
      <w:proofErr w:type="spellEnd"/>
      <w:r w:rsidRPr="0078215B">
        <w:t xml:space="preserve"> Server </w:t>
      </w:r>
      <w:proofErr w:type="spellStart"/>
      <w:r w:rsidRPr="0078215B">
        <w:t>đạt</w:t>
      </w:r>
      <w:proofErr w:type="spellEnd"/>
      <w:r w:rsidRPr="0078215B">
        <w:t xml:space="preserve"> </w:t>
      </w:r>
      <w:proofErr w:type="spellStart"/>
      <w:r w:rsidRPr="0078215B">
        <w:t>hiệu</w:t>
      </w:r>
      <w:proofErr w:type="spellEnd"/>
      <w:r w:rsidRPr="0078215B">
        <w:t xml:space="preserve"> </w:t>
      </w:r>
      <w:proofErr w:type="spellStart"/>
      <w:r w:rsidRPr="0078215B">
        <w:t>năng</w:t>
      </w:r>
      <w:proofErr w:type="spellEnd"/>
      <w:r w:rsidRPr="0078215B">
        <w:t xml:space="preserve"> </w:t>
      </w:r>
      <w:proofErr w:type="spellStart"/>
      <w:r w:rsidRPr="0078215B">
        <w:t>rất</w:t>
      </w:r>
      <w:proofErr w:type="spellEnd"/>
      <w:r w:rsidRPr="0078215B">
        <w:t xml:space="preserve"> </w:t>
      </w:r>
      <w:proofErr w:type="spellStart"/>
      <w:r w:rsidRPr="0078215B">
        <w:t>cao</w:t>
      </w:r>
      <w:proofErr w:type="spellEnd"/>
      <w:r w:rsidRPr="0078215B">
        <w:t xml:space="preserve"> </w:t>
      </w:r>
      <w:proofErr w:type="spellStart"/>
      <w:r w:rsidRPr="0078215B">
        <w:t>chỉ</w:t>
      </w:r>
      <w:proofErr w:type="spellEnd"/>
      <w:r w:rsidRPr="0078215B">
        <w:t xml:space="preserve"> </w:t>
      </w:r>
      <w:proofErr w:type="spellStart"/>
      <w:r w:rsidRPr="0078215B">
        <w:t>trên</w:t>
      </w:r>
      <w:proofErr w:type="spellEnd"/>
      <w:r w:rsidRPr="0078215B">
        <w:t xml:space="preserve"> </w:t>
      </w:r>
      <w:proofErr w:type="spellStart"/>
      <w:r w:rsidRPr="0078215B">
        <w:t>một</w:t>
      </w:r>
      <w:proofErr w:type="spellEnd"/>
      <w:r w:rsidRPr="0078215B">
        <w:t xml:space="preserve"> </w:t>
      </w:r>
      <w:proofErr w:type="spellStart"/>
      <w:r w:rsidRPr="0078215B">
        <w:t>luồng</w:t>
      </w:r>
      <w:proofErr w:type="spellEnd"/>
      <w:r w:rsidRPr="0078215B">
        <w:t>.</w:t>
      </w:r>
    </w:p>
    <w:p w14:paraId="3D285CA7" w14:textId="77777777" w:rsidR="00730943" w:rsidRDefault="00730943" w:rsidP="00730943">
      <w:pPr>
        <w:ind w:left="360"/>
      </w:pPr>
    </w:p>
    <w:p w14:paraId="50774CF5" w14:textId="77777777" w:rsidR="00730943" w:rsidRDefault="00730943" w:rsidP="00730943">
      <w:pPr>
        <w:pStyle w:val="Heading2"/>
      </w:pPr>
      <w:bookmarkStart w:id="28" w:name="_Toc213893385"/>
      <w:bookmarkStart w:id="29" w:name="_Toc213913665"/>
      <w:r>
        <w:t xml:space="preserve">2.5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(GUI) </w:t>
      </w:r>
      <w:proofErr w:type="spellStart"/>
      <w:r>
        <w:t>và</w:t>
      </w:r>
      <w:proofErr w:type="spellEnd"/>
      <w:r>
        <w:t xml:space="preserve"> (</w:t>
      </w:r>
      <w:proofErr w:type="spellStart"/>
      <w:r>
        <w:t>tkinter</w:t>
      </w:r>
      <w:proofErr w:type="spellEnd"/>
      <w:r>
        <w:t>)</w:t>
      </w:r>
      <w:bookmarkEnd w:id="28"/>
      <w:bookmarkEnd w:id="29"/>
    </w:p>
    <w:p w14:paraId="0BD02820" w14:textId="77777777" w:rsidR="00730943" w:rsidRDefault="00730943" w:rsidP="00730943">
      <w:proofErr w:type="spellStart"/>
      <w:r w:rsidRPr="00D31650">
        <w:rPr>
          <w:b/>
          <w:bCs/>
        </w:rPr>
        <w:t>tkinter</w:t>
      </w:r>
      <w:proofErr w:type="spellEnd"/>
      <w:r w:rsidRPr="00D31650">
        <w:t xml:space="preserve"> </w:t>
      </w:r>
      <w:proofErr w:type="spellStart"/>
      <w:r w:rsidRPr="00D31650">
        <w:t>là</w:t>
      </w:r>
      <w:proofErr w:type="spellEnd"/>
      <w:r w:rsidRPr="00D31650">
        <w:t xml:space="preserve"> </w:t>
      </w:r>
      <w:proofErr w:type="spellStart"/>
      <w:r w:rsidRPr="00D31650">
        <w:t>thư</w:t>
      </w:r>
      <w:proofErr w:type="spellEnd"/>
      <w:r w:rsidRPr="00D31650">
        <w:t xml:space="preserve"> </w:t>
      </w:r>
      <w:proofErr w:type="spellStart"/>
      <w:r w:rsidRPr="00D31650">
        <w:t>viện</w:t>
      </w:r>
      <w:proofErr w:type="spellEnd"/>
      <w:r w:rsidRPr="00D31650">
        <w:t xml:space="preserve"> GUI (Graphical User Interface) </w:t>
      </w:r>
      <w:proofErr w:type="spellStart"/>
      <w:r w:rsidRPr="00D31650">
        <w:t>tiêu</w:t>
      </w:r>
      <w:proofErr w:type="spellEnd"/>
      <w:r w:rsidRPr="00D31650">
        <w:t xml:space="preserve"> </w:t>
      </w:r>
      <w:proofErr w:type="spellStart"/>
      <w:r w:rsidRPr="00D31650">
        <w:t>chuẩn</w:t>
      </w:r>
      <w:proofErr w:type="spellEnd"/>
      <w:r w:rsidRPr="00D31650">
        <w:t xml:space="preserve"> </w:t>
      </w:r>
      <w:proofErr w:type="spellStart"/>
      <w:r w:rsidRPr="00D31650">
        <w:t>và</w:t>
      </w:r>
      <w:proofErr w:type="spellEnd"/>
      <w:r w:rsidRPr="00D31650">
        <w:t xml:space="preserve"> </w:t>
      </w:r>
      <w:proofErr w:type="spellStart"/>
      <w:r w:rsidRPr="00D31650">
        <w:t>được</w:t>
      </w:r>
      <w:proofErr w:type="spellEnd"/>
      <w:r w:rsidRPr="00D31650">
        <w:t xml:space="preserve"> </w:t>
      </w:r>
      <w:proofErr w:type="spellStart"/>
      <w:r w:rsidRPr="00D31650">
        <w:t>tích</w:t>
      </w:r>
      <w:proofErr w:type="spellEnd"/>
      <w:r w:rsidRPr="00D31650">
        <w:t xml:space="preserve"> </w:t>
      </w:r>
      <w:proofErr w:type="spellStart"/>
      <w:r w:rsidRPr="00D31650">
        <w:t>hợp</w:t>
      </w:r>
      <w:proofErr w:type="spellEnd"/>
      <w:r w:rsidRPr="00D31650">
        <w:t xml:space="preserve"> </w:t>
      </w:r>
      <w:proofErr w:type="spellStart"/>
      <w:r w:rsidRPr="00D31650">
        <w:t>sẵn</w:t>
      </w:r>
      <w:proofErr w:type="spellEnd"/>
      <w:r w:rsidRPr="00D31650">
        <w:t xml:space="preserve"> </w:t>
      </w:r>
      <w:proofErr w:type="spellStart"/>
      <w:r w:rsidRPr="00D31650">
        <w:t>của</w:t>
      </w:r>
      <w:proofErr w:type="spellEnd"/>
      <w:r w:rsidRPr="00D31650">
        <w:t xml:space="preserve"> Python. </w:t>
      </w:r>
      <w:proofErr w:type="spellStart"/>
      <w:r w:rsidRPr="00D31650">
        <w:t>Nó</w:t>
      </w:r>
      <w:proofErr w:type="spellEnd"/>
      <w:r w:rsidRPr="00D31650">
        <w:t xml:space="preserve"> </w:t>
      </w:r>
      <w:proofErr w:type="spellStart"/>
      <w:r w:rsidRPr="00D31650">
        <w:t>cho</w:t>
      </w:r>
      <w:proofErr w:type="spellEnd"/>
      <w:r w:rsidRPr="00D31650">
        <w:t xml:space="preserve"> </w:t>
      </w:r>
      <w:proofErr w:type="spellStart"/>
      <w:r w:rsidRPr="00D31650">
        <w:t>phép</w:t>
      </w:r>
      <w:proofErr w:type="spellEnd"/>
      <w:r w:rsidRPr="00D31650">
        <w:t xml:space="preserve"> </w:t>
      </w:r>
      <w:proofErr w:type="spellStart"/>
      <w:r w:rsidRPr="00D31650">
        <w:t>lập</w:t>
      </w:r>
      <w:proofErr w:type="spellEnd"/>
      <w:r w:rsidRPr="00D31650">
        <w:t xml:space="preserve"> </w:t>
      </w:r>
      <w:proofErr w:type="spellStart"/>
      <w:r w:rsidRPr="00D31650">
        <w:t>trình</w:t>
      </w:r>
      <w:proofErr w:type="spellEnd"/>
      <w:r w:rsidRPr="00D31650">
        <w:t xml:space="preserve"> </w:t>
      </w:r>
      <w:proofErr w:type="spellStart"/>
      <w:r w:rsidRPr="00D31650">
        <w:t>viên</w:t>
      </w:r>
      <w:proofErr w:type="spellEnd"/>
      <w:r w:rsidRPr="00D31650">
        <w:t xml:space="preserve"> </w:t>
      </w:r>
      <w:proofErr w:type="spellStart"/>
      <w:r w:rsidRPr="00D31650">
        <w:t>tạo</w:t>
      </w:r>
      <w:proofErr w:type="spellEnd"/>
      <w:r w:rsidRPr="00D31650">
        <w:t xml:space="preserve"> </w:t>
      </w:r>
      <w:proofErr w:type="spellStart"/>
      <w:r w:rsidRPr="00D31650">
        <w:t>các</w:t>
      </w:r>
      <w:proofErr w:type="spellEnd"/>
      <w:r w:rsidRPr="00D31650">
        <w:t xml:space="preserve"> </w:t>
      </w:r>
      <w:proofErr w:type="spellStart"/>
      <w:r w:rsidRPr="00D31650">
        <w:t>ứng</w:t>
      </w:r>
      <w:proofErr w:type="spellEnd"/>
      <w:r w:rsidRPr="00D31650">
        <w:t xml:space="preserve"> </w:t>
      </w:r>
      <w:proofErr w:type="spellStart"/>
      <w:r w:rsidRPr="00D31650">
        <w:t>dụng</w:t>
      </w:r>
      <w:proofErr w:type="spellEnd"/>
      <w:r w:rsidRPr="00D31650">
        <w:t xml:space="preserve"> </w:t>
      </w:r>
      <w:proofErr w:type="spellStart"/>
      <w:r w:rsidRPr="00D31650">
        <w:t>cửa</w:t>
      </w:r>
      <w:proofErr w:type="spellEnd"/>
      <w:r w:rsidRPr="00D31650">
        <w:t xml:space="preserve"> </w:t>
      </w:r>
      <w:proofErr w:type="spellStart"/>
      <w:r w:rsidRPr="00D31650">
        <w:t>sổ</w:t>
      </w:r>
      <w:proofErr w:type="spellEnd"/>
      <w:r w:rsidRPr="00D31650">
        <w:t xml:space="preserve"> </w:t>
      </w:r>
      <w:proofErr w:type="spellStart"/>
      <w:r w:rsidRPr="00D31650">
        <w:t>với</w:t>
      </w:r>
      <w:proofErr w:type="spellEnd"/>
      <w:r w:rsidRPr="00D31650">
        <w:t xml:space="preserve"> </w:t>
      </w:r>
      <w:proofErr w:type="spellStart"/>
      <w:r w:rsidRPr="00D31650">
        <w:t>các</w:t>
      </w:r>
      <w:proofErr w:type="spellEnd"/>
      <w:r w:rsidRPr="00D31650">
        <w:t xml:space="preserve"> </w:t>
      </w:r>
      <w:proofErr w:type="spellStart"/>
      <w:r w:rsidRPr="00D31650">
        <w:t>thành</w:t>
      </w:r>
      <w:proofErr w:type="spellEnd"/>
      <w:r w:rsidRPr="00D31650">
        <w:t xml:space="preserve"> </w:t>
      </w:r>
      <w:proofErr w:type="spellStart"/>
      <w:r w:rsidRPr="00D31650">
        <w:t>phần</w:t>
      </w:r>
      <w:proofErr w:type="spellEnd"/>
      <w:r w:rsidRPr="00D31650">
        <w:t xml:space="preserve"> </w:t>
      </w:r>
      <w:proofErr w:type="spellStart"/>
      <w:r w:rsidRPr="00D31650">
        <w:t>đồ</w:t>
      </w:r>
      <w:proofErr w:type="spellEnd"/>
      <w:r w:rsidRPr="00D31650">
        <w:t xml:space="preserve"> </w:t>
      </w:r>
      <w:proofErr w:type="spellStart"/>
      <w:r w:rsidRPr="00D31650">
        <w:t>họa</w:t>
      </w:r>
      <w:proofErr w:type="spellEnd"/>
      <w:r w:rsidRPr="00D31650">
        <w:t xml:space="preserve"> (widgets) </w:t>
      </w:r>
      <w:proofErr w:type="spellStart"/>
      <w:r w:rsidRPr="00D31650">
        <w:t>đa</w:t>
      </w:r>
      <w:proofErr w:type="spellEnd"/>
      <w:r w:rsidRPr="00D31650">
        <w:t xml:space="preserve"> </w:t>
      </w:r>
      <w:proofErr w:type="spellStart"/>
      <w:r w:rsidRPr="00D31650">
        <w:t>nền</w:t>
      </w:r>
      <w:proofErr w:type="spellEnd"/>
      <w:r w:rsidRPr="00D31650">
        <w:t xml:space="preserve"> </w:t>
      </w:r>
      <w:proofErr w:type="spellStart"/>
      <w:r w:rsidRPr="00D31650">
        <w:t>tảng</w:t>
      </w:r>
      <w:proofErr w:type="spellEnd"/>
      <w:r w:rsidRPr="00D31650">
        <w:t>.</w:t>
      </w:r>
    </w:p>
    <w:p w14:paraId="4BA0144A" w14:textId="77777777" w:rsidR="00730943" w:rsidRDefault="00730943" w:rsidP="00730943">
      <w:r w:rsidRPr="00D31650">
        <w:t xml:space="preserve">Trong </w:t>
      </w:r>
      <w:proofErr w:type="spellStart"/>
      <w:r w:rsidRPr="00D31650">
        <w:t>dự</w:t>
      </w:r>
      <w:proofErr w:type="spellEnd"/>
      <w:r w:rsidRPr="00D31650">
        <w:t xml:space="preserve"> </w:t>
      </w:r>
      <w:proofErr w:type="spellStart"/>
      <w:r w:rsidRPr="00D31650">
        <w:t>án</w:t>
      </w:r>
      <w:proofErr w:type="spellEnd"/>
      <w:r w:rsidRPr="00D31650">
        <w:t xml:space="preserve"> </w:t>
      </w:r>
      <w:proofErr w:type="spellStart"/>
      <w:r w:rsidRPr="00D31650">
        <w:t>này</w:t>
      </w:r>
      <w:proofErr w:type="spellEnd"/>
      <w:r w:rsidRPr="00D31650">
        <w:t xml:space="preserve">, </w:t>
      </w:r>
      <w:proofErr w:type="spellStart"/>
      <w:r w:rsidRPr="00D31650">
        <w:t>tkinter</w:t>
      </w:r>
      <w:proofErr w:type="spellEnd"/>
      <w:r w:rsidRPr="00D31650">
        <w:t xml:space="preserve"> </w:t>
      </w:r>
      <w:proofErr w:type="spellStart"/>
      <w:r w:rsidRPr="00D31650">
        <w:t>được</w:t>
      </w:r>
      <w:proofErr w:type="spellEnd"/>
      <w:r w:rsidRPr="00D31650">
        <w:t xml:space="preserve"> </w:t>
      </w:r>
      <w:proofErr w:type="spellStart"/>
      <w:r w:rsidRPr="00D31650">
        <w:t>sử</w:t>
      </w:r>
      <w:proofErr w:type="spellEnd"/>
      <w:r w:rsidRPr="00D31650">
        <w:t xml:space="preserve"> </w:t>
      </w:r>
      <w:proofErr w:type="spellStart"/>
      <w:r w:rsidRPr="00D31650">
        <w:t>dụng</w:t>
      </w:r>
      <w:proofErr w:type="spellEnd"/>
      <w:r w:rsidRPr="00D31650">
        <w:t xml:space="preserve"> </w:t>
      </w:r>
      <w:proofErr w:type="spellStart"/>
      <w:r w:rsidRPr="00D31650">
        <w:t>để</w:t>
      </w:r>
      <w:proofErr w:type="spellEnd"/>
      <w:r w:rsidRPr="00D31650">
        <w:t xml:space="preserve"> </w:t>
      </w:r>
      <w:proofErr w:type="spellStart"/>
      <w:r w:rsidRPr="00D31650">
        <w:t>xây</w:t>
      </w:r>
      <w:proofErr w:type="spellEnd"/>
      <w:r w:rsidRPr="00D31650">
        <w:t xml:space="preserve"> </w:t>
      </w:r>
      <w:proofErr w:type="spellStart"/>
      <w:r w:rsidRPr="00D31650">
        <w:t>dựng</w:t>
      </w:r>
      <w:proofErr w:type="spellEnd"/>
      <w:r w:rsidRPr="00D31650">
        <w:t xml:space="preserve"> </w:t>
      </w:r>
      <w:proofErr w:type="spellStart"/>
      <w:r w:rsidRPr="00D31650">
        <w:t>toàn</w:t>
      </w:r>
      <w:proofErr w:type="spellEnd"/>
      <w:r w:rsidRPr="00D31650">
        <w:t xml:space="preserve"> </w:t>
      </w:r>
      <w:proofErr w:type="spellStart"/>
      <w:r w:rsidRPr="00D31650">
        <w:t>bộ</w:t>
      </w:r>
      <w:proofErr w:type="spellEnd"/>
      <w:r w:rsidRPr="00D31650">
        <w:t xml:space="preserve"> </w:t>
      </w:r>
      <w:proofErr w:type="spellStart"/>
      <w:r w:rsidRPr="00D31650">
        <w:t>giao</w:t>
      </w:r>
      <w:proofErr w:type="spellEnd"/>
      <w:r w:rsidRPr="00D31650">
        <w:t xml:space="preserve"> </w:t>
      </w:r>
      <w:proofErr w:type="spellStart"/>
      <w:r w:rsidRPr="00D31650">
        <w:t>diện</w:t>
      </w:r>
      <w:proofErr w:type="spellEnd"/>
      <w:r w:rsidRPr="00D31650">
        <w:t xml:space="preserve"> </w:t>
      </w:r>
      <w:proofErr w:type="spellStart"/>
      <w:r w:rsidRPr="00D31650">
        <w:t>phía</w:t>
      </w:r>
      <w:proofErr w:type="spellEnd"/>
      <w:r w:rsidRPr="00D31650">
        <w:t xml:space="preserve"> Client:</w:t>
      </w:r>
    </w:p>
    <w:p w14:paraId="57372B5B" w14:textId="77777777" w:rsidR="00730943" w:rsidRPr="00D31650" w:rsidRDefault="00730943" w:rsidP="00730943">
      <w:pPr>
        <w:numPr>
          <w:ilvl w:val="0"/>
          <w:numId w:val="31"/>
        </w:numPr>
        <w:rPr>
          <w:sz w:val="24"/>
          <w:szCs w:val="24"/>
        </w:rPr>
      </w:pPr>
      <w:r w:rsidRPr="00D31650">
        <w:rPr>
          <w:b/>
          <w:bCs/>
          <w:sz w:val="24"/>
          <w:szCs w:val="24"/>
        </w:rPr>
        <w:t>main.py (Client):</w:t>
      </w:r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Khởi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tạo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cửa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sổ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gốc</w:t>
      </w:r>
      <w:proofErr w:type="spellEnd"/>
      <w:r w:rsidRPr="00D31650">
        <w:rPr>
          <w:sz w:val="24"/>
          <w:szCs w:val="24"/>
        </w:rPr>
        <w:t xml:space="preserve"> (root = </w:t>
      </w:r>
      <w:proofErr w:type="spellStart"/>
      <w:r w:rsidRPr="00D31650">
        <w:rPr>
          <w:sz w:val="24"/>
          <w:szCs w:val="24"/>
        </w:rPr>
        <w:t>tk.Tk</w:t>
      </w:r>
      <w:proofErr w:type="spellEnd"/>
      <w:r w:rsidRPr="00D31650">
        <w:rPr>
          <w:sz w:val="24"/>
          <w:szCs w:val="24"/>
        </w:rPr>
        <w:t xml:space="preserve">())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quản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lý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việc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chuyển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đổi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giữa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các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giao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diện</w:t>
      </w:r>
      <w:proofErr w:type="spellEnd"/>
      <w:r w:rsidRPr="00D31650">
        <w:rPr>
          <w:sz w:val="24"/>
          <w:szCs w:val="24"/>
        </w:rPr>
        <w:t>.</w:t>
      </w:r>
    </w:p>
    <w:p w14:paraId="7A871F0B" w14:textId="77777777" w:rsidR="00730943" w:rsidRPr="00D31650" w:rsidRDefault="00730943" w:rsidP="00730943">
      <w:pPr>
        <w:numPr>
          <w:ilvl w:val="0"/>
          <w:numId w:val="31"/>
        </w:numPr>
        <w:rPr>
          <w:sz w:val="24"/>
          <w:szCs w:val="24"/>
        </w:rPr>
      </w:pPr>
      <w:r w:rsidRPr="00D31650">
        <w:rPr>
          <w:b/>
          <w:bCs/>
          <w:sz w:val="24"/>
          <w:szCs w:val="24"/>
        </w:rPr>
        <w:t>login_ui.py:</w:t>
      </w:r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Sử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dụng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các</w:t>
      </w:r>
      <w:proofErr w:type="spellEnd"/>
      <w:r w:rsidRPr="00D31650">
        <w:rPr>
          <w:sz w:val="24"/>
          <w:szCs w:val="24"/>
        </w:rPr>
        <w:t xml:space="preserve"> widget </w:t>
      </w:r>
      <w:proofErr w:type="spellStart"/>
      <w:r w:rsidRPr="00D31650">
        <w:rPr>
          <w:sz w:val="24"/>
          <w:szCs w:val="24"/>
        </w:rPr>
        <w:t>ttk.Frame</w:t>
      </w:r>
      <w:proofErr w:type="spellEnd"/>
      <w:r w:rsidRPr="00D31650">
        <w:rPr>
          <w:sz w:val="24"/>
          <w:szCs w:val="24"/>
        </w:rPr>
        <w:t xml:space="preserve">, </w:t>
      </w:r>
      <w:proofErr w:type="spellStart"/>
      <w:r w:rsidRPr="00D31650">
        <w:rPr>
          <w:sz w:val="24"/>
          <w:szCs w:val="24"/>
        </w:rPr>
        <w:t>ttk.Label</w:t>
      </w:r>
      <w:proofErr w:type="spellEnd"/>
      <w:r w:rsidRPr="00D31650">
        <w:rPr>
          <w:sz w:val="24"/>
          <w:szCs w:val="24"/>
        </w:rPr>
        <w:t xml:space="preserve">, </w:t>
      </w:r>
      <w:proofErr w:type="spellStart"/>
      <w:r w:rsidRPr="00D31650">
        <w:rPr>
          <w:sz w:val="24"/>
          <w:szCs w:val="24"/>
        </w:rPr>
        <w:t>ttk.Entry</w:t>
      </w:r>
      <w:proofErr w:type="spellEnd"/>
      <w:r w:rsidRPr="00D31650">
        <w:rPr>
          <w:sz w:val="24"/>
          <w:szCs w:val="24"/>
        </w:rPr>
        <w:t xml:space="preserve"> (ô </w:t>
      </w:r>
      <w:proofErr w:type="spellStart"/>
      <w:r w:rsidRPr="00D31650">
        <w:rPr>
          <w:sz w:val="24"/>
          <w:szCs w:val="24"/>
        </w:rPr>
        <w:t>nhập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liệu</w:t>
      </w:r>
      <w:proofErr w:type="spellEnd"/>
      <w:r w:rsidRPr="00D31650">
        <w:rPr>
          <w:sz w:val="24"/>
          <w:szCs w:val="24"/>
        </w:rPr>
        <w:t xml:space="preserve">),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ttk.Button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để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tạo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ra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sảnh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chờ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giao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diện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đăng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nhập</w:t>
      </w:r>
      <w:proofErr w:type="spellEnd"/>
      <w:r w:rsidRPr="00D31650">
        <w:rPr>
          <w:sz w:val="24"/>
          <w:szCs w:val="24"/>
        </w:rPr>
        <w:t>.</w:t>
      </w:r>
    </w:p>
    <w:p w14:paraId="2CBED2CC" w14:textId="77777777" w:rsidR="00730943" w:rsidRPr="00D31650" w:rsidRDefault="00730943" w:rsidP="00730943">
      <w:pPr>
        <w:numPr>
          <w:ilvl w:val="0"/>
          <w:numId w:val="31"/>
        </w:numPr>
        <w:rPr>
          <w:sz w:val="24"/>
          <w:szCs w:val="24"/>
        </w:rPr>
      </w:pPr>
      <w:r w:rsidRPr="00D31650">
        <w:rPr>
          <w:b/>
          <w:bCs/>
          <w:sz w:val="24"/>
          <w:szCs w:val="24"/>
        </w:rPr>
        <w:t>game_ui.py:</w:t>
      </w:r>
      <w:r w:rsidRPr="00D31650">
        <w:rPr>
          <w:sz w:val="24"/>
          <w:szCs w:val="24"/>
        </w:rPr>
        <w:t xml:space="preserve"> Class </w:t>
      </w:r>
      <w:proofErr w:type="spellStart"/>
      <w:r w:rsidRPr="00D31650">
        <w:rPr>
          <w:sz w:val="24"/>
          <w:szCs w:val="24"/>
        </w:rPr>
        <w:t>ChessboardApp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là</w:t>
      </w:r>
      <w:proofErr w:type="spellEnd"/>
      <w:r w:rsidRPr="00D31650">
        <w:rPr>
          <w:sz w:val="24"/>
          <w:szCs w:val="24"/>
        </w:rPr>
        <w:t xml:space="preserve"> Controller </w:t>
      </w:r>
      <w:proofErr w:type="spellStart"/>
      <w:r w:rsidRPr="00D31650">
        <w:rPr>
          <w:sz w:val="24"/>
          <w:szCs w:val="24"/>
        </w:rPr>
        <w:t>chính</w:t>
      </w:r>
      <w:proofErr w:type="spellEnd"/>
      <w:r w:rsidRPr="00D31650">
        <w:rPr>
          <w:sz w:val="24"/>
          <w:szCs w:val="24"/>
        </w:rPr>
        <w:t xml:space="preserve">, </w:t>
      </w:r>
      <w:proofErr w:type="spellStart"/>
      <w:r w:rsidRPr="00D31650">
        <w:rPr>
          <w:sz w:val="24"/>
          <w:szCs w:val="24"/>
        </w:rPr>
        <w:t>nó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tạo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ra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một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tk.Canvas</w:t>
      </w:r>
      <w:proofErr w:type="spellEnd"/>
      <w:r w:rsidRPr="00D31650">
        <w:rPr>
          <w:sz w:val="24"/>
          <w:szCs w:val="24"/>
        </w:rPr>
        <w:t>.</w:t>
      </w:r>
    </w:p>
    <w:p w14:paraId="2FA9A1DE" w14:textId="77777777" w:rsidR="00730943" w:rsidRPr="00D31650" w:rsidRDefault="00730943" w:rsidP="00730943">
      <w:pPr>
        <w:numPr>
          <w:ilvl w:val="0"/>
          <w:numId w:val="31"/>
        </w:numPr>
        <w:rPr>
          <w:sz w:val="24"/>
          <w:szCs w:val="24"/>
        </w:rPr>
      </w:pPr>
      <w:r w:rsidRPr="00D31650">
        <w:rPr>
          <w:b/>
          <w:bCs/>
          <w:sz w:val="24"/>
          <w:szCs w:val="24"/>
        </w:rPr>
        <w:t>board_ui.py:</w:t>
      </w:r>
      <w:r w:rsidRPr="00D31650">
        <w:rPr>
          <w:sz w:val="24"/>
          <w:szCs w:val="24"/>
        </w:rPr>
        <w:t xml:space="preserve"> Class </w:t>
      </w:r>
      <w:proofErr w:type="spellStart"/>
      <w:r w:rsidRPr="00D31650">
        <w:rPr>
          <w:sz w:val="24"/>
          <w:szCs w:val="24"/>
        </w:rPr>
        <w:t>BoardRenderer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chịu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trách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nhiệm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vẽ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bàn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cờ</w:t>
      </w:r>
      <w:proofErr w:type="spellEnd"/>
      <w:r w:rsidRPr="00D31650">
        <w:rPr>
          <w:sz w:val="24"/>
          <w:szCs w:val="24"/>
        </w:rPr>
        <w:t xml:space="preserve">, </w:t>
      </w:r>
      <w:proofErr w:type="spellStart"/>
      <w:r w:rsidRPr="00D31650">
        <w:rPr>
          <w:sz w:val="24"/>
          <w:szCs w:val="24"/>
        </w:rPr>
        <w:t>các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quân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cờ</w:t>
      </w:r>
      <w:proofErr w:type="spellEnd"/>
      <w:r w:rsidRPr="00D31650">
        <w:rPr>
          <w:sz w:val="24"/>
          <w:szCs w:val="24"/>
        </w:rPr>
        <w:t xml:space="preserve"> (X, O) </w:t>
      </w:r>
      <w:proofErr w:type="spellStart"/>
      <w:r w:rsidRPr="00D31650">
        <w:rPr>
          <w:sz w:val="24"/>
          <w:szCs w:val="24"/>
        </w:rPr>
        <w:t>lên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tk.Canvas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bằng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các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phương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thức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như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create_rectangle</w:t>
      </w:r>
      <w:proofErr w:type="spellEnd"/>
      <w:r w:rsidRPr="00D31650">
        <w:rPr>
          <w:sz w:val="24"/>
          <w:szCs w:val="24"/>
        </w:rPr>
        <w:t xml:space="preserve">, </w:t>
      </w:r>
      <w:proofErr w:type="spellStart"/>
      <w:r w:rsidRPr="00D31650">
        <w:rPr>
          <w:sz w:val="24"/>
          <w:szCs w:val="24"/>
        </w:rPr>
        <w:t>draw_circle</w:t>
      </w:r>
      <w:proofErr w:type="spellEnd"/>
      <w:r w:rsidRPr="00D31650">
        <w:rPr>
          <w:sz w:val="24"/>
          <w:szCs w:val="24"/>
        </w:rPr>
        <w:t xml:space="preserve">, </w:t>
      </w:r>
      <w:proofErr w:type="spellStart"/>
      <w:r w:rsidRPr="00D31650">
        <w:rPr>
          <w:sz w:val="24"/>
          <w:szCs w:val="24"/>
        </w:rPr>
        <w:t>draw_cross</w:t>
      </w:r>
      <w:proofErr w:type="spellEnd"/>
      <w:r w:rsidRPr="00D31650">
        <w:rPr>
          <w:sz w:val="24"/>
          <w:szCs w:val="24"/>
        </w:rPr>
        <w:t>.</w:t>
      </w:r>
    </w:p>
    <w:p w14:paraId="19B39F9C" w14:textId="77777777" w:rsidR="00730943" w:rsidRDefault="00730943" w:rsidP="00730943">
      <w:proofErr w:type="spellStart"/>
      <w:r w:rsidRPr="00D31650">
        <w:t>Việc</w:t>
      </w:r>
      <w:proofErr w:type="spellEnd"/>
      <w:r w:rsidRPr="00D31650">
        <w:t xml:space="preserve"> </w:t>
      </w:r>
      <w:proofErr w:type="spellStart"/>
      <w:r w:rsidRPr="00D31650">
        <w:t>xử</w:t>
      </w:r>
      <w:proofErr w:type="spellEnd"/>
      <w:r w:rsidRPr="00D31650">
        <w:t xml:space="preserve"> </w:t>
      </w:r>
      <w:proofErr w:type="spellStart"/>
      <w:r w:rsidRPr="00D31650">
        <w:t>lý</w:t>
      </w:r>
      <w:proofErr w:type="spellEnd"/>
      <w:r w:rsidRPr="00D31650">
        <w:t xml:space="preserve"> </w:t>
      </w:r>
      <w:proofErr w:type="spellStart"/>
      <w:r w:rsidRPr="00D31650">
        <w:t>sự</w:t>
      </w:r>
      <w:proofErr w:type="spellEnd"/>
      <w:r w:rsidRPr="00D31650">
        <w:t xml:space="preserve"> </w:t>
      </w:r>
      <w:proofErr w:type="spellStart"/>
      <w:r w:rsidRPr="00D31650">
        <w:t>kiện</w:t>
      </w:r>
      <w:proofErr w:type="spellEnd"/>
      <w:r w:rsidRPr="00D31650">
        <w:t xml:space="preserve"> (</w:t>
      </w:r>
      <w:proofErr w:type="spellStart"/>
      <w:r w:rsidRPr="00D31650">
        <w:t>như</w:t>
      </w:r>
      <w:proofErr w:type="spellEnd"/>
      <w:r w:rsidRPr="00D31650">
        <w:t xml:space="preserve"> click </w:t>
      </w:r>
      <w:proofErr w:type="spellStart"/>
      <w:r w:rsidRPr="00D31650">
        <w:t>chuột</w:t>
      </w:r>
      <w:proofErr w:type="spellEnd"/>
      <w:r w:rsidRPr="00D31650">
        <w:t xml:space="preserve">) </w:t>
      </w:r>
      <w:proofErr w:type="spellStart"/>
      <w:r w:rsidRPr="00D31650">
        <w:t>được</w:t>
      </w:r>
      <w:proofErr w:type="spellEnd"/>
      <w:r w:rsidRPr="00D31650">
        <w:t xml:space="preserve"> </w:t>
      </w:r>
      <w:proofErr w:type="spellStart"/>
      <w:r w:rsidRPr="00D31650">
        <w:t>tkinter</w:t>
      </w:r>
      <w:proofErr w:type="spellEnd"/>
      <w:r w:rsidRPr="00D31650">
        <w:t xml:space="preserve"> </w:t>
      </w:r>
      <w:proofErr w:type="spellStart"/>
      <w:r w:rsidRPr="00D31650">
        <w:t>quản</w:t>
      </w:r>
      <w:proofErr w:type="spellEnd"/>
      <w:r w:rsidRPr="00D31650">
        <w:t xml:space="preserve"> </w:t>
      </w:r>
      <w:proofErr w:type="spellStart"/>
      <w:r w:rsidRPr="00D31650">
        <w:t>lý</w:t>
      </w:r>
      <w:proofErr w:type="spellEnd"/>
      <w:r w:rsidRPr="00D31650">
        <w:t xml:space="preserve"> </w:t>
      </w:r>
      <w:proofErr w:type="spellStart"/>
      <w:r w:rsidRPr="00D31650">
        <w:t>và</w:t>
      </w:r>
      <w:proofErr w:type="spellEnd"/>
      <w:r w:rsidRPr="00D31650">
        <w:t xml:space="preserve"> </w:t>
      </w:r>
      <w:proofErr w:type="spellStart"/>
      <w:r w:rsidRPr="00D31650">
        <w:t>được</w:t>
      </w:r>
      <w:proofErr w:type="spellEnd"/>
      <w:r w:rsidRPr="00D31650">
        <w:t xml:space="preserve"> game_ui.py </w:t>
      </w:r>
      <w:proofErr w:type="spellStart"/>
      <w:r w:rsidRPr="00D31650">
        <w:t>xử</w:t>
      </w:r>
      <w:proofErr w:type="spellEnd"/>
      <w:r w:rsidRPr="00D31650">
        <w:t xml:space="preserve"> </w:t>
      </w:r>
      <w:proofErr w:type="spellStart"/>
      <w:r w:rsidRPr="00D31650">
        <w:t>lý</w:t>
      </w:r>
      <w:proofErr w:type="spellEnd"/>
      <w:r w:rsidRPr="00D31650">
        <w:t xml:space="preserve"> </w:t>
      </w:r>
      <w:proofErr w:type="spellStart"/>
      <w:r w:rsidRPr="00D31650">
        <w:t>để</w:t>
      </w:r>
      <w:proofErr w:type="spellEnd"/>
      <w:r w:rsidRPr="00D31650">
        <w:t xml:space="preserve"> </w:t>
      </w:r>
      <w:proofErr w:type="spellStart"/>
      <w:r w:rsidRPr="00D31650">
        <w:t>lấy</w:t>
      </w:r>
      <w:proofErr w:type="spellEnd"/>
      <w:r w:rsidRPr="00D31650">
        <w:t xml:space="preserve"> </w:t>
      </w:r>
      <w:proofErr w:type="spellStart"/>
      <w:r w:rsidRPr="00D31650">
        <w:t>tọa</w:t>
      </w:r>
      <w:proofErr w:type="spellEnd"/>
      <w:r w:rsidRPr="00D31650">
        <w:t xml:space="preserve"> </w:t>
      </w:r>
      <w:proofErr w:type="spellStart"/>
      <w:r w:rsidRPr="00D31650">
        <w:t>độ</w:t>
      </w:r>
      <w:proofErr w:type="spellEnd"/>
      <w:r w:rsidRPr="00D31650">
        <w:t xml:space="preserve"> (x, y) </w:t>
      </w:r>
      <w:proofErr w:type="spellStart"/>
      <w:r w:rsidRPr="00D31650">
        <w:t>của</w:t>
      </w:r>
      <w:proofErr w:type="spellEnd"/>
      <w:r w:rsidRPr="00D31650">
        <w:t xml:space="preserve"> </w:t>
      </w:r>
      <w:proofErr w:type="spellStart"/>
      <w:r w:rsidRPr="00D31650">
        <w:t>nước</w:t>
      </w:r>
      <w:proofErr w:type="spellEnd"/>
      <w:r w:rsidRPr="00D31650">
        <w:t xml:space="preserve"> </w:t>
      </w:r>
      <w:proofErr w:type="spellStart"/>
      <w:r w:rsidRPr="00D31650">
        <w:t>đi</w:t>
      </w:r>
      <w:proofErr w:type="spellEnd"/>
      <w:r w:rsidRPr="00D31650">
        <w:t>.</w:t>
      </w:r>
    </w:p>
    <w:p w14:paraId="1AFEF4F9" w14:textId="77777777" w:rsidR="00730943" w:rsidRDefault="00730943" w:rsidP="00730943">
      <w:pPr>
        <w:pStyle w:val="Heading2"/>
      </w:pPr>
      <w:bookmarkStart w:id="30" w:name="_Toc213893386"/>
      <w:bookmarkStart w:id="31" w:name="_Toc213913666"/>
      <w:r>
        <w:t xml:space="preserve">2.6 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JSON</w:t>
      </w:r>
      <w:bookmarkEnd w:id="30"/>
      <w:bookmarkEnd w:id="31"/>
    </w:p>
    <w:p w14:paraId="4208AB01" w14:textId="77777777" w:rsidR="00730943" w:rsidRDefault="00730943" w:rsidP="00730943">
      <w:r w:rsidRPr="00D31650">
        <w:rPr>
          <w:b/>
          <w:bCs/>
        </w:rPr>
        <w:t>JSON (JavaScript Object Notation)</w:t>
      </w:r>
      <w:r w:rsidRPr="00D31650">
        <w:t xml:space="preserve"> </w:t>
      </w:r>
      <w:proofErr w:type="spellStart"/>
      <w:r w:rsidRPr="00D31650">
        <w:t>là</w:t>
      </w:r>
      <w:proofErr w:type="spellEnd"/>
      <w:r w:rsidRPr="00D31650">
        <w:t xml:space="preserve"> </w:t>
      </w:r>
      <w:proofErr w:type="spellStart"/>
      <w:r w:rsidRPr="00D31650">
        <w:t>một</w:t>
      </w:r>
      <w:proofErr w:type="spellEnd"/>
      <w:r w:rsidRPr="00D31650">
        <w:t xml:space="preserve"> </w:t>
      </w:r>
      <w:proofErr w:type="spellStart"/>
      <w:r w:rsidRPr="00D31650">
        <w:t>định</w:t>
      </w:r>
      <w:proofErr w:type="spellEnd"/>
      <w:r w:rsidRPr="00D31650">
        <w:t xml:space="preserve"> </w:t>
      </w:r>
      <w:proofErr w:type="spellStart"/>
      <w:r w:rsidRPr="00D31650">
        <w:t>dạng</w:t>
      </w:r>
      <w:proofErr w:type="spellEnd"/>
      <w:r w:rsidRPr="00D31650">
        <w:t xml:space="preserve"> </w:t>
      </w:r>
      <w:proofErr w:type="spellStart"/>
      <w:r w:rsidRPr="00D31650">
        <w:t>trao</w:t>
      </w:r>
      <w:proofErr w:type="spellEnd"/>
      <w:r w:rsidRPr="00D31650">
        <w:t xml:space="preserve"> </w:t>
      </w:r>
      <w:proofErr w:type="spellStart"/>
      <w:r w:rsidRPr="00D31650">
        <w:t>đổi</w:t>
      </w:r>
      <w:proofErr w:type="spellEnd"/>
      <w:r w:rsidRPr="00D31650">
        <w:t xml:space="preserve"> </w:t>
      </w:r>
      <w:proofErr w:type="spellStart"/>
      <w:r w:rsidRPr="00D31650">
        <w:t>dữ</w:t>
      </w:r>
      <w:proofErr w:type="spellEnd"/>
      <w:r w:rsidRPr="00D31650">
        <w:t xml:space="preserve"> </w:t>
      </w:r>
      <w:proofErr w:type="spellStart"/>
      <w:r w:rsidRPr="00D31650">
        <w:t>liệu</w:t>
      </w:r>
      <w:proofErr w:type="spellEnd"/>
      <w:r w:rsidRPr="00D31650">
        <w:t xml:space="preserve"> </w:t>
      </w:r>
      <w:proofErr w:type="spellStart"/>
      <w:r w:rsidRPr="00D31650">
        <w:t>văn</w:t>
      </w:r>
      <w:proofErr w:type="spellEnd"/>
      <w:r w:rsidRPr="00D31650">
        <w:t xml:space="preserve"> </w:t>
      </w:r>
      <w:proofErr w:type="spellStart"/>
      <w:r w:rsidRPr="00D31650">
        <w:t>bản</w:t>
      </w:r>
      <w:proofErr w:type="spellEnd"/>
      <w:r w:rsidRPr="00D31650">
        <w:t xml:space="preserve"> (text-based) </w:t>
      </w:r>
      <w:proofErr w:type="spellStart"/>
      <w:r w:rsidRPr="00D31650">
        <w:t>gọn</w:t>
      </w:r>
      <w:proofErr w:type="spellEnd"/>
      <w:r w:rsidRPr="00D31650">
        <w:t xml:space="preserve"> </w:t>
      </w:r>
      <w:proofErr w:type="spellStart"/>
      <w:r w:rsidRPr="00D31650">
        <w:t>nhẹ</w:t>
      </w:r>
      <w:proofErr w:type="spellEnd"/>
      <w:r w:rsidRPr="00D31650">
        <w:t xml:space="preserve">, </w:t>
      </w:r>
      <w:proofErr w:type="spellStart"/>
      <w:r w:rsidRPr="00D31650">
        <w:t>dễ</w:t>
      </w:r>
      <w:proofErr w:type="spellEnd"/>
      <w:r w:rsidRPr="00D31650">
        <w:t xml:space="preserve"> </w:t>
      </w:r>
      <w:proofErr w:type="spellStart"/>
      <w:r w:rsidRPr="00D31650">
        <w:t>đọc</w:t>
      </w:r>
      <w:proofErr w:type="spellEnd"/>
      <w:r w:rsidRPr="00D31650">
        <w:t xml:space="preserve">, </w:t>
      </w:r>
      <w:proofErr w:type="spellStart"/>
      <w:r w:rsidRPr="00D31650">
        <w:t>và</w:t>
      </w:r>
      <w:proofErr w:type="spellEnd"/>
      <w:r w:rsidRPr="00D31650">
        <w:t xml:space="preserve"> </w:t>
      </w:r>
      <w:proofErr w:type="spellStart"/>
      <w:r w:rsidRPr="00D31650">
        <w:t>dễ</w:t>
      </w:r>
      <w:proofErr w:type="spellEnd"/>
      <w:r w:rsidRPr="00D31650">
        <w:t xml:space="preserve"> </w:t>
      </w:r>
      <w:proofErr w:type="spellStart"/>
      <w:r w:rsidRPr="00D31650">
        <w:t>dàng</w:t>
      </w:r>
      <w:proofErr w:type="spellEnd"/>
      <w:r w:rsidRPr="00D31650">
        <w:t xml:space="preserve"> </w:t>
      </w:r>
      <w:proofErr w:type="spellStart"/>
      <w:r w:rsidRPr="00D31650">
        <w:t>cho</w:t>
      </w:r>
      <w:proofErr w:type="spellEnd"/>
      <w:r w:rsidRPr="00D31650">
        <w:t xml:space="preserve"> </w:t>
      </w:r>
      <w:proofErr w:type="spellStart"/>
      <w:r w:rsidRPr="00D31650">
        <w:t>máy</w:t>
      </w:r>
      <w:proofErr w:type="spellEnd"/>
      <w:r w:rsidRPr="00D31650">
        <w:t xml:space="preserve"> </w:t>
      </w:r>
      <w:proofErr w:type="spellStart"/>
      <w:r w:rsidRPr="00D31650">
        <w:t>tính</w:t>
      </w:r>
      <w:proofErr w:type="spellEnd"/>
      <w:r w:rsidRPr="00D31650">
        <w:t xml:space="preserve"> </w:t>
      </w:r>
      <w:proofErr w:type="spellStart"/>
      <w:r w:rsidRPr="00D31650">
        <w:t>phân</w:t>
      </w:r>
      <w:proofErr w:type="spellEnd"/>
      <w:r w:rsidRPr="00D31650">
        <w:t xml:space="preserve"> </w:t>
      </w:r>
      <w:proofErr w:type="spellStart"/>
      <w:r w:rsidRPr="00D31650">
        <w:t>tích</w:t>
      </w:r>
      <w:proofErr w:type="spellEnd"/>
      <w:r w:rsidRPr="00D31650">
        <w:t xml:space="preserve">. </w:t>
      </w:r>
      <w:proofErr w:type="spellStart"/>
      <w:r w:rsidRPr="00D31650">
        <w:t>Mặc</w:t>
      </w:r>
      <w:proofErr w:type="spellEnd"/>
      <w:r w:rsidRPr="00D31650">
        <w:t xml:space="preserve"> </w:t>
      </w:r>
      <w:proofErr w:type="spellStart"/>
      <w:r w:rsidRPr="00D31650">
        <w:t>dù</w:t>
      </w:r>
      <w:proofErr w:type="spellEnd"/>
      <w:r w:rsidRPr="00D31650">
        <w:t xml:space="preserve"> </w:t>
      </w:r>
      <w:proofErr w:type="spellStart"/>
      <w:r w:rsidRPr="00D31650">
        <w:t>có</w:t>
      </w:r>
      <w:proofErr w:type="spellEnd"/>
      <w:r w:rsidRPr="00D31650">
        <w:t xml:space="preserve"> </w:t>
      </w:r>
      <w:proofErr w:type="spellStart"/>
      <w:r w:rsidRPr="00D31650">
        <w:t>tên</w:t>
      </w:r>
      <w:proofErr w:type="spellEnd"/>
      <w:r w:rsidRPr="00D31650">
        <w:t xml:space="preserve"> </w:t>
      </w:r>
      <w:proofErr w:type="spellStart"/>
      <w:r w:rsidRPr="00D31650">
        <w:t>là</w:t>
      </w:r>
      <w:proofErr w:type="spellEnd"/>
      <w:r w:rsidRPr="00D31650">
        <w:t xml:space="preserve"> </w:t>
      </w:r>
      <w:r w:rsidRPr="00D31650">
        <w:lastRenderedPageBreak/>
        <w:t xml:space="preserve">JavaScript, JSON </w:t>
      </w:r>
      <w:proofErr w:type="spellStart"/>
      <w:r w:rsidRPr="00D31650">
        <w:t>hoàn</w:t>
      </w:r>
      <w:proofErr w:type="spellEnd"/>
      <w:r w:rsidRPr="00D31650">
        <w:t xml:space="preserve"> </w:t>
      </w:r>
      <w:proofErr w:type="spellStart"/>
      <w:r w:rsidRPr="00D31650">
        <w:t>toàn</w:t>
      </w:r>
      <w:proofErr w:type="spellEnd"/>
      <w:r w:rsidRPr="00D31650">
        <w:t xml:space="preserve"> </w:t>
      </w:r>
      <w:proofErr w:type="spellStart"/>
      <w:r w:rsidRPr="00D31650">
        <w:t>độc</w:t>
      </w:r>
      <w:proofErr w:type="spellEnd"/>
      <w:r w:rsidRPr="00D31650">
        <w:t xml:space="preserve"> </w:t>
      </w:r>
      <w:proofErr w:type="spellStart"/>
      <w:r w:rsidRPr="00D31650">
        <w:t>lập</w:t>
      </w:r>
      <w:proofErr w:type="spellEnd"/>
      <w:r w:rsidRPr="00D31650">
        <w:t xml:space="preserve"> </w:t>
      </w:r>
      <w:proofErr w:type="spellStart"/>
      <w:r w:rsidRPr="00D31650">
        <w:t>với</w:t>
      </w:r>
      <w:proofErr w:type="spellEnd"/>
      <w:r w:rsidRPr="00D31650">
        <w:t xml:space="preserve"> </w:t>
      </w:r>
      <w:proofErr w:type="spellStart"/>
      <w:r w:rsidRPr="00D31650">
        <w:t>ngôn</w:t>
      </w:r>
      <w:proofErr w:type="spellEnd"/>
      <w:r w:rsidRPr="00D31650">
        <w:t xml:space="preserve"> </w:t>
      </w:r>
      <w:proofErr w:type="spellStart"/>
      <w:r w:rsidRPr="00D31650">
        <w:t>ngữ</w:t>
      </w:r>
      <w:proofErr w:type="spellEnd"/>
      <w:r w:rsidRPr="00D31650">
        <w:t xml:space="preserve"> </w:t>
      </w:r>
      <w:proofErr w:type="spellStart"/>
      <w:r w:rsidRPr="00D31650">
        <w:t>và</w:t>
      </w:r>
      <w:proofErr w:type="spellEnd"/>
      <w:r w:rsidRPr="00D31650">
        <w:t xml:space="preserve"> </w:t>
      </w:r>
      <w:proofErr w:type="spellStart"/>
      <w:r w:rsidRPr="00D31650">
        <w:t>được</w:t>
      </w:r>
      <w:proofErr w:type="spellEnd"/>
      <w:r w:rsidRPr="00D31650">
        <w:t xml:space="preserve"> </w:t>
      </w:r>
      <w:proofErr w:type="spellStart"/>
      <w:r w:rsidRPr="00D31650">
        <w:t>hỗ</w:t>
      </w:r>
      <w:proofErr w:type="spellEnd"/>
      <w:r w:rsidRPr="00D31650">
        <w:t xml:space="preserve"> </w:t>
      </w:r>
      <w:proofErr w:type="spellStart"/>
      <w:r w:rsidRPr="00D31650">
        <w:t>trợ</w:t>
      </w:r>
      <w:proofErr w:type="spellEnd"/>
      <w:r w:rsidRPr="00D31650">
        <w:t xml:space="preserve"> </w:t>
      </w:r>
      <w:proofErr w:type="spellStart"/>
      <w:r w:rsidRPr="00D31650">
        <w:t>bởi</w:t>
      </w:r>
      <w:proofErr w:type="spellEnd"/>
      <w:r w:rsidRPr="00D31650">
        <w:t xml:space="preserve"> </w:t>
      </w:r>
      <w:proofErr w:type="spellStart"/>
      <w:r w:rsidRPr="00D31650">
        <w:t>hầu</w:t>
      </w:r>
      <w:proofErr w:type="spellEnd"/>
      <w:r w:rsidRPr="00D31650">
        <w:t xml:space="preserve"> </w:t>
      </w:r>
      <w:proofErr w:type="spellStart"/>
      <w:r w:rsidRPr="00D31650">
        <w:t>hết</w:t>
      </w:r>
      <w:proofErr w:type="spellEnd"/>
      <w:r w:rsidRPr="00D31650">
        <w:t xml:space="preserve"> </w:t>
      </w:r>
      <w:proofErr w:type="spellStart"/>
      <w:r w:rsidRPr="00D31650">
        <w:t>các</w:t>
      </w:r>
      <w:proofErr w:type="spellEnd"/>
      <w:r w:rsidRPr="00D31650">
        <w:t xml:space="preserve"> </w:t>
      </w:r>
      <w:proofErr w:type="spellStart"/>
      <w:r w:rsidRPr="00D31650">
        <w:t>ngôn</w:t>
      </w:r>
      <w:proofErr w:type="spellEnd"/>
      <w:r w:rsidRPr="00D31650">
        <w:t xml:space="preserve"> </w:t>
      </w:r>
      <w:proofErr w:type="spellStart"/>
      <w:r w:rsidRPr="00D31650">
        <w:t>ngữ</w:t>
      </w:r>
      <w:proofErr w:type="spellEnd"/>
      <w:r w:rsidRPr="00D31650">
        <w:t xml:space="preserve"> </w:t>
      </w:r>
      <w:proofErr w:type="spellStart"/>
      <w:r w:rsidRPr="00D31650">
        <w:t>lập</w:t>
      </w:r>
      <w:proofErr w:type="spellEnd"/>
      <w:r w:rsidRPr="00D31650">
        <w:t xml:space="preserve"> </w:t>
      </w:r>
      <w:proofErr w:type="spellStart"/>
      <w:r w:rsidRPr="00D31650">
        <w:t>trình</w:t>
      </w:r>
      <w:proofErr w:type="spellEnd"/>
      <w:r w:rsidRPr="00D31650">
        <w:t xml:space="preserve"> </w:t>
      </w:r>
      <w:proofErr w:type="spellStart"/>
      <w:r w:rsidRPr="00D31650">
        <w:t>hiện</w:t>
      </w:r>
      <w:proofErr w:type="spellEnd"/>
      <w:r w:rsidRPr="00D31650">
        <w:t xml:space="preserve"> </w:t>
      </w:r>
      <w:proofErr w:type="spellStart"/>
      <w:r w:rsidRPr="00D31650">
        <w:t>đại</w:t>
      </w:r>
      <w:proofErr w:type="spellEnd"/>
      <w:r w:rsidRPr="00D31650">
        <w:t>.</w:t>
      </w:r>
    </w:p>
    <w:p w14:paraId="61952831" w14:textId="77777777" w:rsidR="00730943" w:rsidRDefault="00730943" w:rsidP="00730943">
      <w:r w:rsidRPr="00D31650">
        <w:t xml:space="preserve">Trong </w:t>
      </w:r>
      <w:proofErr w:type="spellStart"/>
      <w:r w:rsidRPr="00D31650">
        <w:t>dự</w:t>
      </w:r>
      <w:proofErr w:type="spellEnd"/>
      <w:r w:rsidRPr="00D31650">
        <w:t xml:space="preserve"> </w:t>
      </w:r>
      <w:proofErr w:type="spellStart"/>
      <w:r w:rsidRPr="00D31650">
        <w:t>án</w:t>
      </w:r>
      <w:proofErr w:type="spellEnd"/>
      <w:r w:rsidRPr="00D31650">
        <w:t xml:space="preserve"> </w:t>
      </w:r>
      <w:proofErr w:type="spellStart"/>
      <w:r w:rsidRPr="00D31650">
        <w:t>này</w:t>
      </w:r>
      <w:proofErr w:type="spellEnd"/>
      <w:r w:rsidRPr="00D31650">
        <w:t xml:space="preserve">, JSON </w:t>
      </w:r>
      <w:proofErr w:type="spellStart"/>
      <w:r w:rsidRPr="00D31650">
        <w:t>được</w:t>
      </w:r>
      <w:proofErr w:type="spellEnd"/>
      <w:r w:rsidRPr="00D31650">
        <w:t xml:space="preserve"> </w:t>
      </w:r>
      <w:proofErr w:type="spellStart"/>
      <w:r w:rsidRPr="00D31650">
        <w:t>chọn</w:t>
      </w:r>
      <w:proofErr w:type="spellEnd"/>
      <w:r w:rsidRPr="00D31650">
        <w:t xml:space="preserve"> </w:t>
      </w:r>
      <w:proofErr w:type="spellStart"/>
      <w:r w:rsidRPr="00D31650">
        <w:t>làm</w:t>
      </w:r>
      <w:proofErr w:type="spellEnd"/>
      <w:r w:rsidRPr="00D31650">
        <w:t xml:space="preserve"> "</w:t>
      </w:r>
      <w:proofErr w:type="spellStart"/>
      <w:r w:rsidRPr="00D31650">
        <w:t>ngôn</w:t>
      </w:r>
      <w:proofErr w:type="spellEnd"/>
      <w:r w:rsidRPr="00D31650">
        <w:t xml:space="preserve"> </w:t>
      </w:r>
      <w:proofErr w:type="spellStart"/>
      <w:r w:rsidRPr="00D31650">
        <w:t>ngữ</w:t>
      </w:r>
      <w:proofErr w:type="spellEnd"/>
      <w:r w:rsidRPr="00D31650">
        <w:t xml:space="preserve"> </w:t>
      </w:r>
      <w:proofErr w:type="spellStart"/>
      <w:r w:rsidRPr="00D31650">
        <w:t>chung</w:t>
      </w:r>
      <w:proofErr w:type="spellEnd"/>
      <w:r w:rsidRPr="00D31650">
        <w:t xml:space="preserve">" (lingua franca) </w:t>
      </w:r>
      <w:proofErr w:type="spellStart"/>
      <w:r w:rsidRPr="00D31650">
        <w:t>để</w:t>
      </w:r>
      <w:proofErr w:type="spellEnd"/>
      <w:r w:rsidRPr="00D31650">
        <w:t xml:space="preserve"> Client </w:t>
      </w:r>
      <w:proofErr w:type="spellStart"/>
      <w:r w:rsidRPr="00D31650">
        <w:t>và</w:t>
      </w:r>
      <w:proofErr w:type="spellEnd"/>
      <w:r w:rsidRPr="00D31650">
        <w:t xml:space="preserve"> Server </w:t>
      </w:r>
      <w:proofErr w:type="spellStart"/>
      <w:r w:rsidRPr="00D31650">
        <w:t>giao</w:t>
      </w:r>
      <w:proofErr w:type="spellEnd"/>
      <w:r w:rsidRPr="00D31650">
        <w:t xml:space="preserve"> </w:t>
      </w:r>
      <w:proofErr w:type="spellStart"/>
      <w:r w:rsidRPr="00D31650">
        <w:t>tiếp</w:t>
      </w:r>
      <w:proofErr w:type="spellEnd"/>
      <w:r w:rsidRPr="00D31650">
        <w:t xml:space="preserve">. </w:t>
      </w:r>
      <w:proofErr w:type="spellStart"/>
      <w:r w:rsidRPr="00D31650">
        <w:t>Mọi</w:t>
      </w:r>
      <w:proofErr w:type="spellEnd"/>
      <w:r w:rsidRPr="00D31650">
        <w:t xml:space="preserve"> tin </w:t>
      </w:r>
      <w:proofErr w:type="spellStart"/>
      <w:r w:rsidRPr="00D31650">
        <w:t>nhắn</w:t>
      </w:r>
      <w:proofErr w:type="spellEnd"/>
      <w:r w:rsidRPr="00D31650">
        <w:t xml:space="preserve"> </w:t>
      </w:r>
      <w:proofErr w:type="spellStart"/>
      <w:r w:rsidRPr="00D31650">
        <w:t>trao</w:t>
      </w:r>
      <w:proofErr w:type="spellEnd"/>
      <w:r w:rsidRPr="00D31650">
        <w:t xml:space="preserve"> </w:t>
      </w:r>
      <w:proofErr w:type="spellStart"/>
      <w:r w:rsidRPr="00D31650">
        <w:t>đổi</w:t>
      </w:r>
      <w:proofErr w:type="spellEnd"/>
      <w:r w:rsidRPr="00D31650">
        <w:t xml:space="preserve"> qua WebSocket </w:t>
      </w:r>
      <w:proofErr w:type="spellStart"/>
      <w:r w:rsidRPr="00D31650">
        <w:t>đều</w:t>
      </w:r>
      <w:proofErr w:type="spellEnd"/>
      <w:r w:rsidRPr="00D31650">
        <w:t xml:space="preserve"> </w:t>
      </w:r>
      <w:proofErr w:type="spellStart"/>
      <w:r w:rsidRPr="00D31650">
        <w:t>là</w:t>
      </w:r>
      <w:proofErr w:type="spellEnd"/>
      <w:r w:rsidRPr="00D31650">
        <w:t xml:space="preserve"> </w:t>
      </w:r>
      <w:proofErr w:type="spellStart"/>
      <w:r w:rsidRPr="00D31650">
        <w:t>một</w:t>
      </w:r>
      <w:proofErr w:type="spellEnd"/>
      <w:r w:rsidRPr="00D31650">
        <w:t xml:space="preserve"> </w:t>
      </w:r>
      <w:proofErr w:type="spellStart"/>
      <w:r w:rsidRPr="00D31650">
        <w:t>chuỗi</w:t>
      </w:r>
      <w:proofErr w:type="spellEnd"/>
      <w:r w:rsidRPr="00D31650">
        <w:t xml:space="preserve"> JSON.</w:t>
      </w:r>
    </w:p>
    <w:p w14:paraId="3233D00B" w14:textId="77777777" w:rsidR="00730943" w:rsidRPr="00D31650" w:rsidRDefault="00730943" w:rsidP="00730943">
      <w:pPr>
        <w:numPr>
          <w:ilvl w:val="0"/>
          <w:numId w:val="32"/>
        </w:numPr>
        <w:rPr>
          <w:sz w:val="24"/>
          <w:szCs w:val="24"/>
        </w:rPr>
      </w:pPr>
      <w:proofErr w:type="spellStart"/>
      <w:r w:rsidRPr="00D31650">
        <w:rPr>
          <w:b/>
          <w:bCs/>
          <w:sz w:val="24"/>
          <w:szCs w:val="24"/>
        </w:rPr>
        <w:t>Phía</w:t>
      </w:r>
      <w:proofErr w:type="spellEnd"/>
      <w:r w:rsidRPr="00D31650">
        <w:rPr>
          <w:b/>
          <w:bCs/>
          <w:sz w:val="24"/>
          <w:szCs w:val="24"/>
        </w:rPr>
        <w:t xml:space="preserve"> Server (server.py):</w:t>
      </w:r>
      <w:r w:rsidRPr="00D31650">
        <w:rPr>
          <w:sz w:val="24"/>
          <w:szCs w:val="24"/>
        </w:rPr>
        <w:t xml:space="preserve"> Khi </w:t>
      </w:r>
      <w:proofErr w:type="spellStart"/>
      <w:r w:rsidRPr="00D31650">
        <w:rPr>
          <w:sz w:val="24"/>
          <w:szCs w:val="24"/>
        </w:rPr>
        <w:t>nhận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được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một</w:t>
      </w:r>
      <w:proofErr w:type="spellEnd"/>
      <w:r w:rsidRPr="00D31650">
        <w:rPr>
          <w:sz w:val="24"/>
          <w:szCs w:val="24"/>
        </w:rPr>
        <w:t xml:space="preserve"> tin </w:t>
      </w:r>
      <w:proofErr w:type="spellStart"/>
      <w:r w:rsidRPr="00D31650">
        <w:rPr>
          <w:sz w:val="24"/>
          <w:szCs w:val="24"/>
        </w:rPr>
        <w:t>nhắn</w:t>
      </w:r>
      <w:proofErr w:type="spellEnd"/>
      <w:r w:rsidRPr="00D31650">
        <w:rPr>
          <w:sz w:val="24"/>
          <w:szCs w:val="24"/>
        </w:rPr>
        <w:t xml:space="preserve">, Server </w:t>
      </w:r>
      <w:proofErr w:type="spellStart"/>
      <w:r w:rsidRPr="00D31650">
        <w:rPr>
          <w:sz w:val="24"/>
          <w:szCs w:val="24"/>
        </w:rPr>
        <w:t>dùng</w:t>
      </w:r>
      <w:proofErr w:type="spellEnd"/>
      <w:r w:rsidRPr="00D31650">
        <w:rPr>
          <w:sz w:val="24"/>
          <w:szCs w:val="24"/>
        </w:rPr>
        <w:t xml:space="preserve"> data = </w:t>
      </w:r>
      <w:proofErr w:type="spellStart"/>
      <w:r w:rsidRPr="00D31650">
        <w:rPr>
          <w:sz w:val="24"/>
          <w:szCs w:val="24"/>
        </w:rPr>
        <w:t>json.loads</w:t>
      </w:r>
      <w:proofErr w:type="spellEnd"/>
      <w:r w:rsidRPr="00D31650">
        <w:rPr>
          <w:sz w:val="24"/>
          <w:szCs w:val="24"/>
        </w:rPr>
        <w:t xml:space="preserve">(message) </w:t>
      </w:r>
      <w:proofErr w:type="spellStart"/>
      <w:r w:rsidRPr="00D31650">
        <w:rPr>
          <w:sz w:val="24"/>
          <w:szCs w:val="24"/>
        </w:rPr>
        <w:t>để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chuyển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đổi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chuỗi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văn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bản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thành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một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đối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tượng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dict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trong</w:t>
      </w:r>
      <w:proofErr w:type="spellEnd"/>
      <w:r w:rsidRPr="00D31650">
        <w:rPr>
          <w:sz w:val="24"/>
          <w:szCs w:val="24"/>
        </w:rPr>
        <w:t xml:space="preserve"> Python, </w:t>
      </w:r>
      <w:proofErr w:type="spellStart"/>
      <w:r w:rsidRPr="00D31650">
        <w:rPr>
          <w:sz w:val="24"/>
          <w:szCs w:val="24"/>
        </w:rPr>
        <w:t>giúp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dễ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dàng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truy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cập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dữ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liệu</w:t>
      </w:r>
      <w:proofErr w:type="spellEnd"/>
      <w:r w:rsidRPr="00D31650">
        <w:rPr>
          <w:sz w:val="24"/>
          <w:szCs w:val="24"/>
        </w:rPr>
        <w:t>.</w:t>
      </w:r>
    </w:p>
    <w:p w14:paraId="08C11396" w14:textId="77777777" w:rsidR="00730943" w:rsidRPr="00D31650" w:rsidRDefault="00730943" w:rsidP="00730943">
      <w:pPr>
        <w:numPr>
          <w:ilvl w:val="0"/>
          <w:numId w:val="32"/>
        </w:numPr>
        <w:rPr>
          <w:sz w:val="24"/>
          <w:szCs w:val="24"/>
        </w:rPr>
      </w:pPr>
      <w:proofErr w:type="spellStart"/>
      <w:r w:rsidRPr="00D31650">
        <w:rPr>
          <w:b/>
          <w:bCs/>
          <w:sz w:val="24"/>
          <w:szCs w:val="24"/>
        </w:rPr>
        <w:t>Phía</w:t>
      </w:r>
      <w:proofErr w:type="spellEnd"/>
      <w:r w:rsidRPr="00D31650">
        <w:rPr>
          <w:b/>
          <w:bCs/>
          <w:sz w:val="24"/>
          <w:szCs w:val="24"/>
        </w:rPr>
        <w:t xml:space="preserve"> Client (client_network.py):</w:t>
      </w:r>
      <w:r w:rsidRPr="00D31650">
        <w:rPr>
          <w:sz w:val="24"/>
          <w:szCs w:val="24"/>
        </w:rPr>
        <w:t xml:space="preserve"> Khi </w:t>
      </w:r>
      <w:proofErr w:type="spellStart"/>
      <w:r w:rsidRPr="00D31650">
        <w:rPr>
          <w:sz w:val="24"/>
          <w:szCs w:val="24"/>
        </w:rPr>
        <w:t>gửi</w:t>
      </w:r>
      <w:proofErr w:type="spellEnd"/>
      <w:r w:rsidRPr="00D31650">
        <w:rPr>
          <w:sz w:val="24"/>
          <w:szCs w:val="24"/>
        </w:rPr>
        <w:t xml:space="preserve"> tin </w:t>
      </w:r>
      <w:proofErr w:type="spellStart"/>
      <w:r w:rsidRPr="00D31650">
        <w:rPr>
          <w:sz w:val="24"/>
          <w:szCs w:val="24"/>
        </w:rPr>
        <w:t>nhắn</w:t>
      </w:r>
      <w:proofErr w:type="spellEnd"/>
      <w:r w:rsidRPr="00D31650">
        <w:rPr>
          <w:sz w:val="24"/>
          <w:szCs w:val="24"/>
        </w:rPr>
        <w:t xml:space="preserve">, Client </w:t>
      </w:r>
      <w:proofErr w:type="spellStart"/>
      <w:r w:rsidRPr="00D31650">
        <w:rPr>
          <w:sz w:val="24"/>
          <w:szCs w:val="24"/>
        </w:rPr>
        <w:t>sẽ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tạo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một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dict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và</w:t>
      </w:r>
      <w:proofErr w:type="spellEnd"/>
      <w:r w:rsidRPr="00D31650">
        <w:rPr>
          <w:sz w:val="24"/>
          <w:szCs w:val="24"/>
        </w:rPr>
        <w:t xml:space="preserve"> (</w:t>
      </w:r>
      <w:proofErr w:type="spellStart"/>
      <w:r w:rsidRPr="00D31650">
        <w:rPr>
          <w:sz w:val="24"/>
          <w:szCs w:val="24"/>
        </w:rPr>
        <w:t>ngầm</w:t>
      </w:r>
      <w:proofErr w:type="spellEnd"/>
      <w:r w:rsidRPr="00D31650">
        <w:rPr>
          <w:sz w:val="24"/>
          <w:szCs w:val="24"/>
        </w:rPr>
        <w:t xml:space="preserve">) </w:t>
      </w:r>
      <w:proofErr w:type="spellStart"/>
      <w:r w:rsidRPr="00D31650">
        <w:rPr>
          <w:sz w:val="24"/>
          <w:szCs w:val="24"/>
        </w:rPr>
        <w:t>chuyển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nó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thành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chuỗi</w:t>
      </w:r>
      <w:proofErr w:type="spellEnd"/>
      <w:r w:rsidRPr="00D31650">
        <w:rPr>
          <w:sz w:val="24"/>
          <w:szCs w:val="24"/>
        </w:rPr>
        <w:t xml:space="preserve"> JSON </w:t>
      </w:r>
      <w:proofErr w:type="spellStart"/>
      <w:r w:rsidRPr="00D31650">
        <w:rPr>
          <w:sz w:val="24"/>
          <w:szCs w:val="24"/>
        </w:rPr>
        <w:t>trước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khi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gửi</w:t>
      </w:r>
      <w:proofErr w:type="spellEnd"/>
      <w:r w:rsidRPr="00D31650">
        <w:rPr>
          <w:sz w:val="24"/>
          <w:szCs w:val="24"/>
        </w:rPr>
        <w:t xml:space="preserve">. Khi </w:t>
      </w:r>
      <w:proofErr w:type="spellStart"/>
      <w:r w:rsidRPr="00D31650">
        <w:rPr>
          <w:sz w:val="24"/>
          <w:szCs w:val="24"/>
        </w:rPr>
        <w:t>nhận</w:t>
      </w:r>
      <w:proofErr w:type="spellEnd"/>
      <w:r w:rsidRPr="00D31650">
        <w:rPr>
          <w:sz w:val="24"/>
          <w:szCs w:val="24"/>
        </w:rPr>
        <w:t xml:space="preserve"> tin </w:t>
      </w:r>
      <w:proofErr w:type="spellStart"/>
      <w:r w:rsidRPr="00D31650">
        <w:rPr>
          <w:sz w:val="24"/>
          <w:szCs w:val="24"/>
        </w:rPr>
        <w:t>nhắn</w:t>
      </w:r>
      <w:proofErr w:type="spellEnd"/>
      <w:r w:rsidRPr="00D31650">
        <w:rPr>
          <w:sz w:val="24"/>
          <w:szCs w:val="24"/>
        </w:rPr>
        <w:t xml:space="preserve">, Client </w:t>
      </w:r>
      <w:proofErr w:type="spellStart"/>
      <w:r w:rsidRPr="00D31650">
        <w:rPr>
          <w:sz w:val="24"/>
          <w:szCs w:val="24"/>
        </w:rPr>
        <w:t>cũng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dùng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json.loads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để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phân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tích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phản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hồi</w:t>
      </w:r>
      <w:proofErr w:type="spellEnd"/>
      <w:r w:rsidRPr="00D31650">
        <w:rPr>
          <w:sz w:val="24"/>
          <w:szCs w:val="24"/>
        </w:rPr>
        <w:t xml:space="preserve"> (</w:t>
      </w:r>
      <w:proofErr w:type="spellStart"/>
      <w:r w:rsidRPr="00D31650">
        <w:rPr>
          <w:sz w:val="24"/>
          <w:szCs w:val="24"/>
        </w:rPr>
        <w:t>như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trong</w:t>
      </w:r>
      <w:proofErr w:type="spellEnd"/>
      <w:r w:rsidRPr="00D31650">
        <w:rPr>
          <w:sz w:val="24"/>
          <w:szCs w:val="24"/>
        </w:rPr>
        <w:t xml:space="preserve"> </w:t>
      </w:r>
      <w:proofErr w:type="spellStart"/>
      <w:r w:rsidRPr="00D31650">
        <w:rPr>
          <w:sz w:val="24"/>
          <w:szCs w:val="24"/>
        </w:rPr>
        <w:t>receive_challenge_request</w:t>
      </w:r>
      <w:proofErr w:type="spellEnd"/>
      <w:r w:rsidRPr="00D31650">
        <w:rPr>
          <w:sz w:val="24"/>
          <w:szCs w:val="24"/>
        </w:rPr>
        <w:t>).</w:t>
      </w:r>
    </w:p>
    <w:p w14:paraId="72190FF2" w14:textId="77777777" w:rsidR="00730943" w:rsidRDefault="00730943" w:rsidP="007309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165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Lưu ý:</w:t>
      </w:r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Mặc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dù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file </w:t>
      </w:r>
      <w:r w:rsidRPr="00D31650">
        <w:rPr>
          <w:rFonts w:eastAsia="Times New Roman" w:cs="Times New Roman"/>
          <w:i/>
          <w:iCs/>
          <w:kern w:val="0"/>
          <w:szCs w:val="26"/>
          <w14:ligatures w14:val="none"/>
        </w:rPr>
        <w:t>Common/protocol.py</w:t>
      </w:r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nghĩa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dựa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cắt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chuỗi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dấu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D31650">
        <w:rPr>
          <w:rFonts w:eastAsia="Times New Roman" w:cs="Times New Roman"/>
          <w:kern w:val="0"/>
          <w:szCs w:val="26"/>
          <w14:ligatures w14:val="none"/>
        </w:rPr>
        <w:t>|,</w:t>
      </w:r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tế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file </w:t>
      </w:r>
      <w:r w:rsidRPr="00D31650">
        <w:rPr>
          <w:rFonts w:eastAsia="Times New Roman" w:cs="Times New Roman"/>
          <w:i/>
          <w:iCs/>
          <w:kern w:val="0"/>
          <w:szCs w:val="26"/>
          <w14:ligatures w14:val="none"/>
        </w:rPr>
        <w:t>server.py</w:t>
      </w:r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D31650">
        <w:rPr>
          <w:rFonts w:eastAsia="Times New Roman" w:cs="Times New Roman"/>
          <w:i/>
          <w:iCs/>
          <w:kern w:val="0"/>
          <w:szCs w:val="26"/>
          <w14:ligatures w14:val="none"/>
        </w:rPr>
        <w:t>client_network.py</w:t>
      </w:r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JSON (ad-hoc).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thấy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sự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lựa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JSON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tế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linh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hoạt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D3165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4685A86E" w14:textId="77777777" w:rsidR="00730943" w:rsidRDefault="00730943" w:rsidP="00730943">
      <w:pPr>
        <w:pStyle w:val="Heading2"/>
      </w:pPr>
      <w:bookmarkStart w:id="32" w:name="_Toc213893387"/>
      <w:bookmarkStart w:id="33" w:name="_Toc213913667"/>
      <w:r>
        <w:t xml:space="preserve">2.7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Caro</w:t>
      </w:r>
      <w:bookmarkEnd w:id="32"/>
      <w:bookmarkEnd w:id="33"/>
    </w:p>
    <w:p w14:paraId="109B64FF" w14:textId="77777777" w:rsidR="00730943" w:rsidRDefault="00730943" w:rsidP="00730943">
      <w:proofErr w:type="spellStart"/>
      <w:r w:rsidRPr="00D31650">
        <w:t>Để</w:t>
      </w:r>
      <w:proofErr w:type="spellEnd"/>
      <w:r w:rsidRPr="00D31650">
        <w:t xml:space="preserve"> </w:t>
      </w:r>
      <w:proofErr w:type="spellStart"/>
      <w:r w:rsidRPr="00D31650">
        <w:t>xác</w:t>
      </w:r>
      <w:proofErr w:type="spellEnd"/>
      <w:r w:rsidRPr="00D31650">
        <w:t xml:space="preserve"> </w:t>
      </w:r>
      <w:proofErr w:type="spellStart"/>
      <w:r w:rsidRPr="00D31650">
        <w:t>định</w:t>
      </w:r>
      <w:proofErr w:type="spellEnd"/>
      <w:r w:rsidRPr="00D31650">
        <w:t xml:space="preserve"> </w:t>
      </w:r>
      <w:proofErr w:type="spellStart"/>
      <w:r w:rsidRPr="00D31650">
        <w:t>thắng</w:t>
      </w:r>
      <w:proofErr w:type="spellEnd"/>
      <w:r w:rsidRPr="00D31650">
        <w:t>/</w:t>
      </w:r>
      <w:proofErr w:type="spellStart"/>
      <w:r w:rsidRPr="00D31650">
        <w:t>thua</w:t>
      </w:r>
      <w:proofErr w:type="spellEnd"/>
      <w:r w:rsidRPr="00D31650">
        <w:t xml:space="preserve">, Server (game_manager.py) </w:t>
      </w:r>
      <w:proofErr w:type="spellStart"/>
      <w:r w:rsidRPr="00D31650">
        <w:t>và</w:t>
      </w:r>
      <w:proofErr w:type="spellEnd"/>
      <w:r w:rsidRPr="00D31650">
        <w:t xml:space="preserve"> Client (logic/board.py) </w:t>
      </w:r>
      <w:proofErr w:type="spellStart"/>
      <w:r w:rsidRPr="00D31650">
        <w:t>đều</w:t>
      </w:r>
      <w:proofErr w:type="spellEnd"/>
      <w:r w:rsidRPr="00D31650">
        <w:t xml:space="preserve"> </w:t>
      </w:r>
      <w:proofErr w:type="spellStart"/>
      <w:r w:rsidRPr="00D31650">
        <w:t>cài</w:t>
      </w:r>
      <w:proofErr w:type="spellEnd"/>
      <w:r w:rsidRPr="00D31650">
        <w:t xml:space="preserve"> </w:t>
      </w:r>
      <w:proofErr w:type="spellStart"/>
      <w:r w:rsidRPr="00D31650">
        <w:t>đặt</w:t>
      </w:r>
      <w:proofErr w:type="spellEnd"/>
      <w:r w:rsidRPr="00D31650">
        <w:t xml:space="preserve"> </w:t>
      </w:r>
      <w:proofErr w:type="spellStart"/>
      <w:r w:rsidRPr="00D31650">
        <w:t>các</w:t>
      </w:r>
      <w:proofErr w:type="spellEnd"/>
      <w:r w:rsidRPr="00D31650">
        <w:t xml:space="preserve"> </w:t>
      </w:r>
      <w:proofErr w:type="spellStart"/>
      <w:r w:rsidRPr="00D31650">
        <w:t>thuật</w:t>
      </w:r>
      <w:proofErr w:type="spellEnd"/>
      <w:r w:rsidRPr="00D31650">
        <w:t xml:space="preserve"> </w:t>
      </w:r>
      <w:proofErr w:type="spellStart"/>
      <w:r w:rsidRPr="00D31650">
        <w:t>toán</w:t>
      </w:r>
      <w:proofErr w:type="spellEnd"/>
      <w:r w:rsidRPr="00D31650">
        <w:t xml:space="preserve"> </w:t>
      </w:r>
      <w:proofErr w:type="spellStart"/>
      <w:r w:rsidRPr="00D31650">
        <w:t>kiểm</w:t>
      </w:r>
      <w:proofErr w:type="spellEnd"/>
      <w:r w:rsidRPr="00D31650">
        <w:t xml:space="preserve"> </w:t>
      </w:r>
      <w:proofErr w:type="spellStart"/>
      <w:r w:rsidRPr="00D31650">
        <w:t>tra</w:t>
      </w:r>
      <w:proofErr w:type="spellEnd"/>
      <w:r w:rsidRPr="00D31650">
        <w:t xml:space="preserve">. Tuy </w:t>
      </w:r>
      <w:proofErr w:type="spellStart"/>
      <w:r w:rsidRPr="00D31650">
        <w:t>nhiên</w:t>
      </w:r>
      <w:proofErr w:type="spellEnd"/>
      <w:r w:rsidRPr="00D31650">
        <w:t xml:space="preserve">, </w:t>
      </w:r>
      <w:proofErr w:type="spellStart"/>
      <w:r w:rsidRPr="00D31650">
        <w:t>thuật</w:t>
      </w:r>
      <w:proofErr w:type="spellEnd"/>
      <w:r w:rsidRPr="00D31650">
        <w:t xml:space="preserve"> </w:t>
      </w:r>
      <w:proofErr w:type="spellStart"/>
      <w:r w:rsidRPr="00D31650">
        <w:t>toán</w:t>
      </w:r>
      <w:proofErr w:type="spellEnd"/>
      <w:r w:rsidRPr="00D31650">
        <w:t xml:space="preserve"> </w:t>
      </w:r>
      <w:proofErr w:type="spellStart"/>
      <w:r w:rsidRPr="00D31650">
        <w:t>phía</w:t>
      </w:r>
      <w:proofErr w:type="spellEnd"/>
      <w:r w:rsidRPr="00D31650">
        <w:t xml:space="preserve"> Server </w:t>
      </w:r>
      <w:proofErr w:type="spellStart"/>
      <w:r w:rsidRPr="00D31650">
        <w:t>là</w:t>
      </w:r>
      <w:proofErr w:type="spellEnd"/>
      <w:r w:rsidRPr="00D31650">
        <w:t xml:space="preserve"> </w:t>
      </w:r>
      <w:proofErr w:type="spellStart"/>
      <w:r w:rsidRPr="00D31650">
        <w:t>quyết</w:t>
      </w:r>
      <w:proofErr w:type="spellEnd"/>
      <w:r w:rsidRPr="00D31650">
        <w:t xml:space="preserve"> </w:t>
      </w:r>
      <w:proofErr w:type="spellStart"/>
      <w:r w:rsidRPr="00D31650">
        <w:t>định</w:t>
      </w:r>
      <w:proofErr w:type="spellEnd"/>
      <w:r w:rsidRPr="00D31650">
        <w:t xml:space="preserve"> </w:t>
      </w:r>
      <w:proofErr w:type="spellStart"/>
      <w:r w:rsidRPr="00D31650">
        <w:t>cuối</w:t>
      </w:r>
      <w:proofErr w:type="spellEnd"/>
      <w:r w:rsidRPr="00D31650">
        <w:t xml:space="preserve"> </w:t>
      </w:r>
      <w:proofErr w:type="spellStart"/>
      <w:r w:rsidRPr="00D31650">
        <w:t>cùng</w:t>
      </w:r>
      <w:proofErr w:type="spellEnd"/>
      <w:r w:rsidRPr="00D31650">
        <w:t>.</w:t>
      </w:r>
    </w:p>
    <w:p w14:paraId="347E46BB" w14:textId="77777777" w:rsidR="00730943" w:rsidRPr="00650331" w:rsidRDefault="00730943" w:rsidP="00730943">
      <w:pPr>
        <w:numPr>
          <w:ilvl w:val="0"/>
          <w:numId w:val="33"/>
        </w:numPr>
        <w:rPr>
          <w:sz w:val="24"/>
          <w:szCs w:val="24"/>
        </w:rPr>
      </w:pPr>
      <w:proofErr w:type="spellStart"/>
      <w:r w:rsidRPr="00650331">
        <w:rPr>
          <w:b/>
          <w:bCs/>
          <w:sz w:val="24"/>
          <w:szCs w:val="24"/>
        </w:rPr>
        <w:t>Biểu</w:t>
      </w:r>
      <w:proofErr w:type="spellEnd"/>
      <w:r w:rsidRPr="00650331">
        <w:rPr>
          <w:b/>
          <w:bCs/>
          <w:sz w:val="24"/>
          <w:szCs w:val="24"/>
        </w:rPr>
        <w:t xml:space="preserve"> </w:t>
      </w:r>
      <w:proofErr w:type="spellStart"/>
      <w:r w:rsidRPr="00650331">
        <w:rPr>
          <w:b/>
          <w:bCs/>
          <w:sz w:val="24"/>
          <w:szCs w:val="24"/>
        </w:rPr>
        <w:t>diễn</w:t>
      </w:r>
      <w:proofErr w:type="spellEnd"/>
      <w:r w:rsidRPr="00650331">
        <w:rPr>
          <w:b/>
          <w:bCs/>
          <w:sz w:val="24"/>
          <w:szCs w:val="24"/>
        </w:rPr>
        <w:t xml:space="preserve"> </w:t>
      </w:r>
      <w:proofErr w:type="spellStart"/>
      <w:r w:rsidRPr="00650331">
        <w:rPr>
          <w:b/>
          <w:bCs/>
          <w:sz w:val="24"/>
          <w:szCs w:val="24"/>
        </w:rPr>
        <w:t>Bàn</w:t>
      </w:r>
      <w:proofErr w:type="spellEnd"/>
      <w:r w:rsidRPr="00650331">
        <w:rPr>
          <w:b/>
          <w:bCs/>
          <w:sz w:val="24"/>
          <w:szCs w:val="24"/>
        </w:rPr>
        <w:t xml:space="preserve"> </w:t>
      </w:r>
      <w:proofErr w:type="spellStart"/>
      <w:r w:rsidRPr="00650331">
        <w:rPr>
          <w:b/>
          <w:bCs/>
          <w:sz w:val="24"/>
          <w:szCs w:val="24"/>
        </w:rPr>
        <w:t>cờ</w:t>
      </w:r>
      <w:proofErr w:type="spellEnd"/>
      <w:r w:rsidRPr="00650331">
        <w:rPr>
          <w:b/>
          <w:bCs/>
          <w:sz w:val="24"/>
          <w:szCs w:val="24"/>
        </w:rPr>
        <w:t>:</w:t>
      </w:r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Bàn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cờ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được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biểu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diễn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bằng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một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mảng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hai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chiều</w:t>
      </w:r>
      <w:proofErr w:type="spellEnd"/>
      <w:r w:rsidRPr="00650331">
        <w:rPr>
          <w:sz w:val="24"/>
          <w:szCs w:val="24"/>
        </w:rPr>
        <w:t xml:space="preserve"> (list </w:t>
      </w:r>
      <w:proofErr w:type="spellStart"/>
      <w:r w:rsidRPr="00650331">
        <w:rPr>
          <w:sz w:val="24"/>
          <w:szCs w:val="24"/>
        </w:rPr>
        <w:t>của</w:t>
      </w:r>
      <w:proofErr w:type="spellEnd"/>
      <w:r w:rsidRPr="00650331">
        <w:rPr>
          <w:sz w:val="24"/>
          <w:szCs w:val="24"/>
        </w:rPr>
        <w:t xml:space="preserve"> list) </w:t>
      </w:r>
      <w:proofErr w:type="spellStart"/>
      <w:r w:rsidRPr="00650331">
        <w:rPr>
          <w:sz w:val="24"/>
          <w:szCs w:val="24"/>
        </w:rPr>
        <w:t>kích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thước</w:t>
      </w:r>
      <w:proofErr w:type="spellEnd"/>
      <w:r w:rsidRPr="00650331">
        <w:rPr>
          <w:sz w:val="24"/>
          <w:szCs w:val="24"/>
        </w:rPr>
        <w:t xml:space="preserve"> 15x15 (</w:t>
      </w:r>
      <w:proofErr w:type="spellStart"/>
      <w:r w:rsidRPr="00650331">
        <w:rPr>
          <w:sz w:val="24"/>
          <w:szCs w:val="24"/>
        </w:rPr>
        <w:t>hoặc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N_x_N</w:t>
      </w:r>
      <w:proofErr w:type="spellEnd"/>
      <w:r w:rsidRPr="00650331">
        <w:rPr>
          <w:sz w:val="24"/>
          <w:szCs w:val="24"/>
        </w:rPr>
        <w:t xml:space="preserve">), </w:t>
      </w:r>
      <w:proofErr w:type="spellStart"/>
      <w:r w:rsidRPr="00650331">
        <w:rPr>
          <w:sz w:val="24"/>
          <w:szCs w:val="24"/>
        </w:rPr>
        <w:t>ví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dụ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self.board</w:t>
      </w:r>
      <w:proofErr w:type="spellEnd"/>
      <w:r w:rsidRPr="00650331">
        <w:rPr>
          <w:sz w:val="24"/>
          <w:szCs w:val="24"/>
        </w:rPr>
        <w:t xml:space="preserve"> = [[0 for _ in range(</w:t>
      </w:r>
      <w:proofErr w:type="spellStart"/>
      <w:r w:rsidRPr="00650331">
        <w:rPr>
          <w:sz w:val="24"/>
          <w:szCs w:val="24"/>
        </w:rPr>
        <w:t>board_size</w:t>
      </w:r>
      <w:proofErr w:type="spellEnd"/>
      <w:r w:rsidRPr="00650331">
        <w:rPr>
          <w:sz w:val="24"/>
          <w:szCs w:val="24"/>
        </w:rPr>
        <w:t>)] for _ in range(</w:t>
      </w:r>
      <w:proofErr w:type="spellStart"/>
      <w:r w:rsidRPr="00650331">
        <w:rPr>
          <w:sz w:val="24"/>
          <w:szCs w:val="24"/>
        </w:rPr>
        <w:t>board_size</w:t>
      </w:r>
      <w:proofErr w:type="spellEnd"/>
      <w:r w:rsidRPr="00650331">
        <w:rPr>
          <w:sz w:val="24"/>
          <w:szCs w:val="24"/>
        </w:rPr>
        <w:t xml:space="preserve">)]. </w:t>
      </w:r>
      <w:proofErr w:type="spellStart"/>
      <w:r w:rsidRPr="00650331">
        <w:rPr>
          <w:sz w:val="24"/>
          <w:szCs w:val="24"/>
        </w:rPr>
        <w:t>Giá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trị</w:t>
      </w:r>
      <w:proofErr w:type="spellEnd"/>
      <w:r w:rsidRPr="00650331">
        <w:rPr>
          <w:sz w:val="24"/>
          <w:szCs w:val="24"/>
        </w:rPr>
        <w:t xml:space="preserve"> 0 </w:t>
      </w:r>
      <w:proofErr w:type="spellStart"/>
      <w:r w:rsidRPr="00650331">
        <w:rPr>
          <w:sz w:val="24"/>
          <w:szCs w:val="24"/>
        </w:rPr>
        <w:t>biểu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thị</w:t>
      </w:r>
      <w:proofErr w:type="spellEnd"/>
      <w:r w:rsidRPr="00650331">
        <w:rPr>
          <w:sz w:val="24"/>
          <w:szCs w:val="24"/>
        </w:rPr>
        <w:t xml:space="preserve"> ô </w:t>
      </w:r>
      <w:proofErr w:type="spellStart"/>
      <w:r w:rsidRPr="00650331">
        <w:rPr>
          <w:sz w:val="24"/>
          <w:szCs w:val="24"/>
        </w:rPr>
        <w:t>trống</w:t>
      </w:r>
      <w:proofErr w:type="spellEnd"/>
      <w:r w:rsidRPr="00650331">
        <w:rPr>
          <w:sz w:val="24"/>
          <w:szCs w:val="24"/>
        </w:rPr>
        <w:t xml:space="preserve">, 1 </w:t>
      </w:r>
      <w:proofErr w:type="spellStart"/>
      <w:r w:rsidRPr="00650331">
        <w:rPr>
          <w:sz w:val="24"/>
          <w:szCs w:val="24"/>
        </w:rPr>
        <w:t>và</w:t>
      </w:r>
      <w:proofErr w:type="spellEnd"/>
      <w:r w:rsidRPr="00650331">
        <w:rPr>
          <w:sz w:val="24"/>
          <w:szCs w:val="24"/>
        </w:rPr>
        <w:t xml:space="preserve"> 2 </w:t>
      </w:r>
      <w:proofErr w:type="spellStart"/>
      <w:r w:rsidRPr="00650331">
        <w:rPr>
          <w:sz w:val="24"/>
          <w:szCs w:val="24"/>
        </w:rPr>
        <w:t>biểu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thị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hai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người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chơi</w:t>
      </w:r>
      <w:proofErr w:type="spellEnd"/>
      <w:r w:rsidRPr="00650331">
        <w:rPr>
          <w:sz w:val="24"/>
          <w:szCs w:val="24"/>
        </w:rPr>
        <w:t>.</w:t>
      </w:r>
    </w:p>
    <w:p w14:paraId="6B6C4155" w14:textId="77777777" w:rsidR="00730943" w:rsidRPr="00650331" w:rsidRDefault="00730943" w:rsidP="00730943">
      <w:pPr>
        <w:numPr>
          <w:ilvl w:val="0"/>
          <w:numId w:val="33"/>
        </w:numPr>
        <w:rPr>
          <w:sz w:val="24"/>
          <w:szCs w:val="24"/>
        </w:rPr>
      </w:pPr>
      <w:proofErr w:type="spellStart"/>
      <w:r w:rsidRPr="00650331">
        <w:rPr>
          <w:b/>
          <w:bCs/>
          <w:sz w:val="24"/>
          <w:szCs w:val="24"/>
        </w:rPr>
        <w:t>Thuật</w:t>
      </w:r>
      <w:proofErr w:type="spellEnd"/>
      <w:r w:rsidRPr="00650331">
        <w:rPr>
          <w:b/>
          <w:bCs/>
          <w:sz w:val="24"/>
          <w:szCs w:val="24"/>
        </w:rPr>
        <w:t xml:space="preserve"> </w:t>
      </w:r>
      <w:proofErr w:type="spellStart"/>
      <w:r w:rsidRPr="00650331">
        <w:rPr>
          <w:b/>
          <w:bCs/>
          <w:sz w:val="24"/>
          <w:szCs w:val="24"/>
        </w:rPr>
        <w:t>toán</w:t>
      </w:r>
      <w:proofErr w:type="spellEnd"/>
      <w:r w:rsidRPr="00650331">
        <w:rPr>
          <w:b/>
          <w:bCs/>
          <w:sz w:val="24"/>
          <w:szCs w:val="24"/>
        </w:rPr>
        <w:t xml:space="preserve"> </w:t>
      </w:r>
      <w:proofErr w:type="spellStart"/>
      <w:r w:rsidRPr="00650331">
        <w:rPr>
          <w:b/>
          <w:bCs/>
          <w:sz w:val="24"/>
          <w:szCs w:val="24"/>
        </w:rPr>
        <w:t>check_win</w:t>
      </w:r>
      <w:proofErr w:type="spellEnd"/>
      <w:r w:rsidRPr="00650331">
        <w:rPr>
          <w:b/>
          <w:bCs/>
          <w:sz w:val="24"/>
          <w:szCs w:val="24"/>
        </w:rPr>
        <w:t xml:space="preserve"> (game_manager.py):</w:t>
      </w:r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Đây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là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một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thuật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toán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kiểm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tra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hiệu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quả</w:t>
      </w:r>
      <w:proofErr w:type="spellEnd"/>
      <w:r w:rsidRPr="00650331">
        <w:rPr>
          <w:sz w:val="24"/>
          <w:szCs w:val="24"/>
        </w:rPr>
        <w:t xml:space="preserve">. Thay </w:t>
      </w:r>
      <w:proofErr w:type="spellStart"/>
      <w:r w:rsidRPr="00650331">
        <w:rPr>
          <w:sz w:val="24"/>
          <w:szCs w:val="24"/>
        </w:rPr>
        <w:t>vì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quét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toàn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bộ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bàn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cờ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sau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mỗi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nước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đi</w:t>
      </w:r>
      <w:proofErr w:type="spellEnd"/>
      <w:r w:rsidRPr="00650331">
        <w:rPr>
          <w:sz w:val="24"/>
          <w:szCs w:val="24"/>
        </w:rPr>
        <w:t xml:space="preserve">, </w:t>
      </w:r>
      <w:proofErr w:type="spellStart"/>
      <w:r w:rsidRPr="00650331">
        <w:rPr>
          <w:sz w:val="24"/>
          <w:szCs w:val="24"/>
        </w:rPr>
        <w:t>nó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chỉ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kiểm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tra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tại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vị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trí</w:t>
      </w:r>
      <w:proofErr w:type="spellEnd"/>
      <w:r w:rsidRPr="00650331">
        <w:rPr>
          <w:sz w:val="24"/>
          <w:szCs w:val="24"/>
        </w:rPr>
        <w:t xml:space="preserve"> (x, y) </w:t>
      </w:r>
      <w:proofErr w:type="spellStart"/>
      <w:r w:rsidRPr="00650331">
        <w:rPr>
          <w:sz w:val="24"/>
          <w:szCs w:val="24"/>
        </w:rPr>
        <w:t>của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nước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đi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vừa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thực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hiện</w:t>
      </w:r>
      <w:proofErr w:type="spellEnd"/>
      <w:r w:rsidRPr="00650331">
        <w:rPr>
          <w:sz w:val="24"/>
          <w:szCs w:val="24"/>
        </w:rPr>
        <w:t>.</w:t>
      </w:r>
    </w:p>
    <w:p w14:paraId="33134C12" w14:textId="77777777" w:rsidR="00730943" w:rsidRPr="00650331" w:rsidRDefault="00730943" w:rsidP="00730943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650331">
        <w:rPr>
          <w:sz w:val="24"/>
          <w:szCs w:val="24"/>
        </w:rPr>
        <w:t>Thuật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toán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định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nghĩa</w:t>
      </w:r>
      <w:proofErr w:type="spellEnd"/>
      <w:r w:rsidRPr="00650331">
        <w:rPr>
          <w:sz w:val="24"/>
          <w:szCs w:val="24"/>
        </w:rPr>
        <w:t xml:space="preserve"> 4 </w:t>
      </w:r>
      <w:proofErr w:type="spellStart"/>
      <w:r w:rsidRPr="00650331">
        <w:rPr>
          <w:sz w:val="24"/>
          <w:szCs w:val="24"/>
        </w:rPr>
        <w:t>hướng</w:t>
      </w:r>
      <w:proofErr w:type="spellEnd"/>
      <w:r w:rsidRPr="00650331">
        <w:rPr>
          <w:sz w:val="24"/>
          <w:szCs w:val="24"/>
        </w:rPr>
        <w:t xml:space="preserve"> (vector) </w:t>
      </w:r>
      <w:proofErr w:type="spellStart"/>
      <w:r w:rsidRPr="00650331">
        <w:rPr>
          <w:sz w:val="24"/>
          <w:szCs w:val="24"/>
        </w:rPr>
        <w:t>chính</w:t>
      </w:r>
      <w:proofErr w:type="spellEnd"/>
      <w:r w:rsidRPr="00650331">
        <w:rPr>
          <w:sz w:val="24"/>
          <w:szCs w:val="24"/>
        </w:rPr>
        <w:t xml:space="preserve">: directions = [(1,0), (0,1), (1,1), (1,-1)], </w:t>
      </w:r>
      <w:proofErr w:type="spellStart"/>
      <w:r w:rsidRPr="00650331">
        <w:rPr>
          <w:sz w:val="24"/>
          <w:szCs w:val="24"/>
        </w:rPr>
        <w:t>tương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ứng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với</w:t>
      </w:r>
      <w:proofErr w:type="spellEnd"/>
      <w:r w:rsidRPr="00650331">
        <w:rPr>
          <w:sz w:val="24"/>
          <w:szCs w:val="24"/>
        </w:rPr>
        <w:t>:</w:t>
      </w:r>
    </w:p>
    <w:p w14:paraId="065A217D" w14:textId="77777777" w:rsidR="00730943" w:rsidRPr="00650331" w:rsidRDefault="00730943" w:rsidP="00730943">
      <w:pPr>
        <w:numPr>
          <w:ilvl w:val="0"/>
          <w:numId w:val="35"/>
        </w:numPr>
        <w:rPr>
          <w:sz w:val="24"/>
          <w:szCs w:val="24"/>
        </w:rPr>
      </w:pPr>
      <w:r w:rsidRPr="00650331">
        <w:rPr>
          <w:sz w:val="24"/>
          <w:szCs w:val="24"/>
        </w:rPr>
        <w:t xml:space="preserve">(1,0): </w:t>
      </w:r>
      <w:proofErr w:type="spellStart"/>
      <w:r w:rsidRPr="00650331">
        <w:rPr>
          <w:sz w:val="24"/>
          <w:szCs w:val="24"/>
        </w:rPr>
        <w:t>Hàng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ngang</w:t>
      </w:r>
      <w:proofErr w:type="spellEnd"/>
    </w:p>
    <w:p w14:paraId="4AC36ECF" w14:textId="77777777" w:rsidR="00730943" w:rsidRPr="00650331" w:rsidRDefault="00730943" w:rsidP="00730943">
      <w:pPr>
        <w:numPr>
          <w:ilvl w:val="0"/>
          <w:numId w:val="35"/>
        </w:numPr>
        <w:rPr>
          <w:sz w:val="24"/>
          <w:szCs w:val="24"/>
        </w:rPr>
      </w:pPr>
      <w:r w:rsidRPr="00650331">
        <w:rPr>
          <w:sz w:val="24"/>
          <w:szCs w:val="24"/>
        </w:rPr>
        <w:t xml:space="preserve">(0,1): </w:t>
      </w:r>
      <w:proofErr w:type="spellStart"/>
      <w:r w:rsidRPr="00650331">
        <w:rPr>
          <w:sz w:val="24"/>
          <w:szCs w:val="24"/>
        </w:rPr>
        <w:t>Hàng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dọc</w:t>
      </w:r>
      <w:proofErr w:type="spellEnd"/>
    </w:p>
    <w:p w14:paraId="467ED018" w14:textId="77777777" w:rsidR="00730943" w:rsidRPr="00650331" w:rsidRDefault="00730943" w:rsidP="00730943">
      <w:pPr>
        <w:numPr>
          <w:ilvl w:val="0"/>
          <w:numId w:val="35"/>
        </w:numPr>
        <w:rPr>
          <w:sz w:val="24"/>
          <w:szCs w:val="24"/>
        </w:rPr>
      </w:pPr>
      <w:r w:rsidRPr="00650331">
        <w:rPr>
          <w:sz w:val="24"/>
          <w:szCs w:val="24"/>
        </w:rPr>
        <w:t xml:space="preserve">(1,1): </w:t>
      </w:r>
      <w:proofErr w:type="spellStart"/>
      <w:r w:rsidRPr="00650331">
        <w:rPr>
          <w:sz w:val="24"/>
          <w:szCs w:val="24"/>
        </w:rPr>
        <w:t>Đường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chéo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chính</w:t>
      </w:r>
      <w:proofErr w:type="spellEnd"/>
    </w:p>
    <w:p w14:paraId="0A01FAD8" w14:textId="77777777" w:rsidR="00730943" w:rsidRPr="00650331" w:rsidRDefault="00730943" w:rsidP="00730943">
      <w:pPr>
        <w:numPr>
          <w:ilvl w:val="0"/>
          <w:numId w:val="35"/>
        </w:numPr>
        <w:rPr>
          <w:sz w:val="24"/>
          <w:szCs w:val="24"/>
        </w:rPr>
      </w:pPr>
      <w:r w:rsidRPr="00650331">
        <w:rPr>
          <w:sz w:val="24"/>
          <w:szCs w:val="24"/>
        </w:rPr>
        <w:t xml:space="preserve">(1,-1): </w:t>
      </w:r>
      <w:proofErr w:type="spellStart"/>
      <w:r w:rsidRPr="00650331">
        <w:rPr>
          <w:sz w:val="24"/>
          <w:szCs w:val="24"/>
        </w:rPr>
        <w:t>Đường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chéo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phụ</w:t>
      </w:r>
      <w:proofErr w:type="spellEnd"/>
    </w:p>
    <w:p w14:paraId="0900E6F2" w14:textId="77777777" w:rsidR="00730943" w:rsidRPr="00650331" w:rsidRDefault="00730943" w:rsidP="00730943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650331">
        <w:rPr>
          <w:sz w:val="24"/>
          <w:szCs w:val="24"/>
        </w:rPr>
        <w:lastRenderedPageBreak/>
        <w:t>Với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mỗi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hướng</w:t>
      </w:r>
      <w:proofErr w:type="spellEnd"/>
      <w:r w:rsidRPr="00650331">
        <w:rPr>
          <w:sz w:val="24"/>
          <w:szCs w:val="24"/>
        </w:rPr>
        <w:t xml:space="preserve">, </w:t>
      </w:r>
      <w:proofErr w:type="spellStart"/>
      <w:r w:rsidRPr="00650331">
        <w:rPr>
          <w:sz w:val="24"/>
          <w:szCs w:val="24"/>
        </w:rPr>
        <w:t>thuật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toán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sẽ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đếm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số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quân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cờ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liên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tiếp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của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người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chơi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đó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theo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cả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hai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phía</w:t>
      </w:r>
      <w:proofErr w:type="spellEnd"/>
      <w:r w:rsidRPr="00650331">
        <w:rPr>
          <w:sz w:val="24"/>
          <w:szCs w:val="24"/>
        </w:rPr>
        <w:t xml:space="preserve"> (</w:t>
      </w:r>
      <w:proofErr w:type="spellStart"/>
      <w:r w:rsidRPr="00650331">
        <w:rPr>
          <w:sz w:val="24"/>
          <w:szCs w:val="24"/>
        </w:rPr>
        <w:t>ví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dụ</w:t>
      </w:r>
      <w:proofErr w:type="spellEnd"/>
      <w:r w:rsidRPr="00650331">
        <w:rPr>
          <w:sz w:val="24"/>
          <w:szCs w:val="24"/>
        </w:rPr>
        <w:t xml:space="preserve">: </w:t>
      </w:r>
      <w:proofErr w:type="spellStart"/>
      <w:r w:rsidRPr="00650331">
        <w:rPr>
          <w:sz w:val="24"/>
          <w:szCs w:val="24"/>
        </w:rPr>
        <w:t>với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hàng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ngang</w:t>
      </w:r>
      <w:proofErr w:type="spellEnd"/>
      <w:r w:rsidRPr="00650331">
        <w:rPr>
          <w:sz w:val="24"/>
          <w:szCs w:val="24"/>
        </w:rPr>
        <w:t xml:space="preserve">, </w:t>
      </w:r>
      <w:proofErr w:type="spellStart"/>
      <w:r w:rsidRPr="00650331">
        <w:rPr>
          <w:sz w:val="24"/>
          <w:szCs w:val="24"/>
        </w:rPr>
        <w:t>nó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đếm</w:t>
      </w:r>
      <w:proofErr w:type="spellEnd"/>
      <w:r w:rsidRPr="00650331">
        <w:rPr>
          <w:sz w:val="24"/>
          <w:szCs w:val="24"/>
        </w:rPr>
        <w:t xml:space="preserve"> sang </w:t>
      </w:r>
      <w:proofErr w:type="spellStart"/>
      <w:r w:rsidRPr="00650331">
        <w:rPr>
          <w:sz w:val="24"/>
          <w:szCs w:val="24"/>
        </w:rPr>
        <w:t>phải</w:t>
      </w:r>
      <w:proofErr w:type="spellEnd"/>
      <w:r w:rsidRPr="00650331">
        <w:rPr>
          <w:sz w:val="24"/>
          <w:szCs w:val="24"/>
        </w:rPr>
        <w:t xml:space="preserve"> (</w:t>
      </w:r>
      <w:proofErr w:type="spellStart"/>
      <w:r w:rsidRPr="00650331">
        <w:rPr>
          <w:sz w:val="24"/>
          <w:szCs w:val="24"/>
        </w:rPr>
        <w:t>dir</w:t>
      </w:r>
      <w:proofErr w:type="spellEnd"/>
      <w:r w:rsidRPr="00650331">
        <w:rPr>
          <w:sz w:val="24"/>
          <w:szCs w:val="24"/>
        </w:rPr>
        <w:t xml:space="preserve"> = 1) </w:t>
      </w:r>
      <w:proofErr w:type="spellStart"/>
      <w:r w:rsidRPr="00650331">
        <w:rPr>
          <w:sz w:val="24"/>
          <w:szCs w:val="24"/>
        </w:rPr>
        <w:t>và</w:t>
      </w:r>
      <w:proofErr w:type="spellEnd"/>
      <w:r w:rsidRPr="00650331">
        <w:rPr>
          <w:sz w:val="24"/>
          <w:szCs w:val="24"/>
        </w:rPr>
        <w:t xml:space="preserve"> sang </w:t>
      </w:r>
      <w:proofErr w:type="spellStart"/>
      <w:r w:rsidRPr="00650331">
        <w:rPr>
          <w:sz w:val="24"/>
          <w:szCs w:val="24"/>
        </w:rPr>
        <w:t>trái</w:t>
      </w:r>
      <w:proofErr w:type="spellEnd"/>
      <w:r w:rsidRPr="00650331">
        <w:rPr>
          <w:sz w:val="24"/>
          <w:szCs w:val="24"/>
        </w:rPr>
        <w:t xml:space="preserve"> (</w:t>
      </w:r>
      <w:proofErr w:type="spellStart"/>
      <w:r w:rsidRPr="00650331">
        <w:rPr>
          <w:sz w:val="24"/>
          <w:szCs w:val="24"/>
        </w:rPr>
        <w:t>dir</w:t>
      </w:r>
      <w:proofErr w:type="spellEnd"/>
      <w:r w:rsidRPr="00650331">
        <w:rPr>
          <w:sz w:val="24"/>
          <w:szCs w:val="24"/>
        </w:rPr>
        <w:t xml:space="preserve"> = -1)).</w:t>
      </w:r>
    </w:p>
    <w:p w14:paraId="02A8876B" w14:textId="77777777" w:rsidR="00730943" w:rsidRPr="00650331" w:rsidRDefault="00730943" w:rsidP="00730943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650331">
        <w:rPr>
          <w:sz w:val="24"/>
          <w:szCs w:val="24"/>
        </w:rPr>
        <w:t>Nó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bắt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đầu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với</w:t>
      </w:r>
      <w:proofErr w:type="spellEnd"/>
      <w:r w:rsidRPr="00650331">
        <w:rPr>
          <w:sz w:val="24"/>
          <w:szCs w:val="24"/>
        </w:rPr>
        <w:t xml:space="preserve"> count = 1 (</w:t>
      </w:r>
      <w:proofErr w:type="spellStart"/>
      <w:r w:rsidRPr="00650331">
        <w:rPr>
          <w:sz w:val="24"/>
          <w:szCs w:val="24"/>
        </w:rPr>
        <w:t>chính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nước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đi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vừa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đánh</w:t>
      </w:r>
      <w:proofErr w:type="spellEnd"/>
      <w:r w:rsidRPr="00650331">
        <w:rPr>
          <w:sz w:val="24"/>
          <w:szCs w:val="24"/>
        </w:rPr>
        <w:t>).</w:t>
      </w:r>
    </w:p>
    <w:p w14:paraId="165FBB83" w14:textId="77777777" w:rsidR="00730943" w:rsidRPr="00650331" w:rsidRDefault="00730943" w:rsidP="00730943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650331">
        <w:rPr>
          <w:sz w:val="24"/>
          <w:szCs w:val="24"/>
        </w:rPr>
        <w:t>Nó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lặp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và</w:t>
      </w:r>
      <w:proofErr w:type="spellEnd"/>
      <w:r w:rsidRPr="00650331">
        <w:rPr>
          <w:sz w:val="24"/>
          <w:szCs w:val="24"/>
        </w:rPr>
        <w:t xml:space="preserve"> di </w:t>
      </w:r>
      <w:proofErr w:type="spellStart"/>
      <w:r w:rsidRPr="00650331">
        <w:rPr>
          <w:sz w:val="24"/>
          <w:szCs w:val="24"/>
        </w:rPr>
        <w:t>chuyển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theo</w:t>
      </w:r>
      <w:proofErr w:type="spellEnd"/>
      <w:r w:rsidRPr="00650331">
        <w:rPr>
          <w:sz w:val="24"/>
          <w:szCs w:val="24"/>
        </w:rPr>
        <w:t xml:space="preserve"> vector, </w:t>
      </w:r>
      <w:proofErr w:type="spellStart"/>
      <w:r w:rsidRPr="00650331">
        <w:rPr>
          <w:sz w:val="24"/>
          <w:szCs w:val="24"/>
        </w:rPr>
        <w:t>cộng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dồn</w:t>
      </w:r>
      <w:proofErr w:type="spellEnd"/>
      <w:r w:rsidRPr="00650331">
        <w:rPr>
          <w:sz w:val="24"/>
          <w:szCs w:val="24"/>
        </w:rPr>
        <w:t xml:space="preserve"> count </w:t>
      </w:r>
      <w:proofErr w:type="spellStart"/>
      <w:r w:rsidRPr="00650331">
        <w:rPr>
          <w:sz w:val="24"/>
          <w:szCs w:val="24"/>
        </w:rPr>
        <w:t>chừng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nào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vẫn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nằm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trong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bàn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cờ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và</w:t>
      </w:r>
      <w:proofErr w:type="spellEnd"/>
      <w:r w:rsidRPr="00650331">
        <w:rPr>
          <w:sz w:val="24"/>
          <w:szCs w:val="24"/>
        </w:rPr>
        <w:t xml:space="preserve"> ô </w:t>
      </w:r>
      <w:proofErr w:type="spellStart"/>
      <w:r w:rsidRPr="00650331">
        <w:rPr>
          <w:sz w:val="24"/>
          <w:szCs w:val="24"/>
        </w:rPr>
        <w:t>đó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là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của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cùng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một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người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chơi</w:t>
      </w:r>
      <w:proofErr w:type="spellEnd"/>
      <w:r w:rsidRPr="00650331">
        <w:rPr>
          <w:sz w:val="24"/>
          <w:szCs w:val="24"/>
        </w:rPr>
        <w:t>.</w:t>
      </w:r>
    </w:p>
    <w:p w14:paraId="71A94770" w14:textId="77777777" w:rsidR="00730943" w:rsidRPr="00650331" w:rsidRDefault="00730943" w:rsidP="00730943">
      <w:pPr>
        <w:numPr>
          <w:ilvl w:val="0"/>
          <w:numId w:val="34"/>
        </w:numPr>
        <w:rPr>
          <w:sz w:val="24"/>
          <w:szCs w:val="24"/>
        </w:rPr>
      </w:pPr>
      <w:r w:rsidRPr="00650331">
        <w:rPr>
          <w:sz w:val="24"/>
          <w:szCs w:val="24"/>
        </w:rPr>
        <w:t xml:space="preserve">Sau </w:t>
      </w:r>
      <w:proofErr w:type="spellStart"/>
      <w:r w:rsidRPr="00650331">
        <w:rPr>
          <w:sz w:val="24"/>
          <w:szCs w:val="24"/>
        </w:rPr>
        <w:t>khi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kiểm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tra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cả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hai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phía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của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một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hướng</w:t>
      </w:r>
      <w:proofErr w:type="spellEnd"/>
      <w:r w:rsidRPr="00650331">
        <w:rPr>
          <w:sz w:val="24"/>
          <w:szCs w:val="24"/>
        </w:rPr>
        <w:t xml:space="preserve">, </w:t>
      </w:r>
      <w:proofErr w:type="spellStart"/>
      <w:r w:rsidRPr="00650331">
        <w:rPr>
          <w:sz w:val="24"/>
          <w:szCs w:val="24"/>
        </w:rPr>
        <w:t>nếu</w:t>
      </w:r>
      <w:proofErr w:type="spellEnd"/>
      <w:r w:rsidRPr="00650331">
        <w:rPr>
          <w:sz w:val="24"/>
          <w:szCs w:val="24"/>
        </w:rPr>
        <w:t xml:space="preserve"> count &gt;= 5, </w:t>
      </w:r>
      <w:proofErr w:type="spellStart"/>
      <w:r w:rsidRPr="00650331">
        <w:rPr>
          <w:sz w:val="24"/>
          <w:szCs w:val="24"/>
        </w:rPr>
        <w:t>thuật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toán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ngay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lập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tức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trả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về</w:t>
      </w:r>
      <w:proofErr w:type="spellEnd"/>
      <w:r w:rsidRPr="00650331">
        <w:rPr>
          <w:sz w:val="24"/>
          <w:szCs w:val="24"/>
        </w:rPr>
        <w:t xml:space="preserve"> True (</w:t>
      </w:r>
      <w:proofErr w:type="spellStart"/>
      <w:r w:rsidRPr="00650331">
        <w:rPr>
          <w:sz w:val="24"/>
          <w:szCs w:val="24"/>
        </w:rPr>
        <w:t>thắng</w:t>
      </w:r>
      <w:proofErr w:type="spellEnd"/>
      <w:r w:rsidRPr="00650331">
        <w:rPr>
          <w:sz w:val="24"/>
          <w:szCs w:val="24"/>
        </w:rPr>
        <w:t>).</w:t>
      </w:r>
    </w:p>
    <w:p w14:paraId="06268309" w14:textId="77777777" w:rsidR="00730943" w:rsidRPr="00650331" w:rsidRDefault="00730943" w:rsidP="00730943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650331">
        <w:rPr>
          <w:sz w:val="24"/>
          <w:szCs w:val="24"/>
        </w:rPr>
        <w:t>Nếu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kiểm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tra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hết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cả</w:t>
      </w:r>
      <w:proofErr w:type="spellEnd"/>
      <w:r w:rsidRPr="00650331">
        <w:rPr>
          <w:sz w:val="24"/>
          <w:szCs w:val="24"/>
        </w:rPr>
        <w:t xml:space="preserve"> 4 </w:t>
      </w:r>
      <w:proofErr w:type="spellStart"/>
      <w:r w:rsidRPr="00650331">
        <w:rPr>
          <w:sz w:val="24"/>
          <w:szCs w:val="24"/>
        </w:rPr>
        <w:t>hướng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mà</w:t>
      </w:r>
      <w:proofErr w:type="spellEnd"/>
      <w:r w:rsidRPr="00650331">
        <w:rPr>
          <w:sz w:val="24"/>
          <w:szCs w:val="24"/>
        </w:rPr>
        <w:t xml:space="preserve"> count </w:t>
      </w:r>
      <w:proofErr w:type="spellStart"/>
      <w:r w:rsidRPr="00650331">
        <w:rPr>
          <w:sz w:val="24"/>
          <w:szCs w:val="24"/>
        </w:rPr>
        <w:t>đều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dưới</w:t>
      </w:r>
      <w:proofErr w:type="spellEnd"/>
      <w:r w:rsidRPr="00650331">
        <w:rPr>
          <w:sz w:val="24"/>
          <w:szCs w:val="24"/>
        </w:rPr>
        <w:t xml:space="preserve"> 5, </w:t>
      </w:r>
      <w:proofErr w:type="spellStart"/>
      <w:r w:rsidRPr="00650331">
        <w:rPr>
          <w:sz w:val="24"/>
          <w:szCs w:val="24"/>
        </w:rPr>
        <w:t>hàm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trả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về</w:t>
      </w:r>
      <w:proofErr w:type="spellEnd"/>
      <w:r w:rsidRPr="00650331">
        <w:rPr>
          <w:sz w:val="24"/>
          <w:szCs w:val="24"/>
        </w:rPr>
        <w:t xml:space="preserve"> False.</w:t>
      </w:r>
    </w:p>
    <w:p w14:paraId="0E7DA0C0" w14:textId="77777777" w:rsidR="00730943" w:rsidRDefault="00730943" w:rsidP="00730943">
      <w:pPr>
        <w:numPr>
          <w:ilvl w:val="0"/>
          <w:numId w:val="36"/>
        </w:numPr>
        <w:rPr>
          <w:sz w:val="24"/>
          <w:szCs w:val="24"/>
        </w:rPr>
      </w:pPr>
      <w:proofErr w:type="spellStart"/>
      <w:r w:rsidRPr="00650331">
        <w:rPr>
          <w:b/>
          <w:bCs/>
          <w:sz w:val="24"/>
          <w:szCs w:val="24"/>
        </w:rPr>
        <w:t>Thuật</w:t>
      </w:r>
      <w:proofErr w:type="spellEnd"/>
      <w:r w:rsidRPr="00650331">
        <w:rPr>
          <w:b/>
          <w:bCs/>
          <w:sz w:val="24"/>
          <w:szCs w:val="24"/>
        </w:rPr>
        <w:t xml:space="preserve"> </w:t>
      </w:r>
      <w:proofErr w:type="spellStart"/>
      <w:r w:rsidRPr="00650331">
        <w:rPr>
          <w:b/>
          <w:bCs/>
          <w:sz w:val="24"/>
          <w:szCs w:val="24"/>
        </w:rPr>
        <w:t>toán</w:t>
      </w:r>
      <w:proofErr w:type="spellEnd"/>
      <w:r w:rsidRPr="00650331">
        <w:rPr>
          <w:b/>
          <w:bCs/>
          <w:sz w:val="24"/>
          <w:szCs w:val="24"/>
        </w:rPr>
        <w:t xml:space="preserve"> </w:t>
      </w:r>
      <w:proofErr w:type="spellStart"/>
      <w:r w:rsidRPr="00650331">
        <w:rPr>
          <w:b/>
          <w:bCs/>
          <w:sz w:val="24"/>
          <w:szCs w:val="24"/>
        </w:rPr>
        <w:t>is_full</w:t>
      </w:r>
      <w:proofErr w:type="spellEnd"/>
      <w:r w:rsidRPr="00650331">
        <w:rPr>
          <w:b/>
          <w:bCs/>
          <w:sz w:val="24"/>
          <w:szCs w:val="24"/>
        </w:rPr>
        <w:t xml:space="preserve"> (game_manager.py):</w:t>
      </w:r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Đơn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giản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là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kiểm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tra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xem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có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còn</w:t>
      </w:r>
      <w:proofErr w:type="spellEnd"/>
      <w:r w:rsidRPr="00650331">
        <w:rPr>
          <w:sz w:val="24"/>
          <w:szCs w:val="24"/>
        </w:rPr>
        <w:t xml:space="preserve"> ô </w:t>
      </w:r>
      <w:proofErr w:type="spellStart"/>
      <w:r w:rsidRPr="00650331">
        <w:rPr>
          <w:sz w:val="24"/>
          <w:szCs w:val="24"/>
        </w:rPr>
        <w:t>nào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có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giá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trị</w:t>
      </w:r>
      <w:proofErr w:type="spellEnd"/>
      <w:r w:rsidRPr="00650331">
        <w:rPr>
          <w:sz w:val="24"/>
          <w:szCs w:val="24"/>
        </w:rPr>
        <w:t xml:space="preserve"> 0 </w:t>
      </w:r>
      <w:proofErr w:type="spellStart"/>
      <w:r w:rsidRPr="00650331">
        <w:rPr>
          <w:sz w:val="24"/>
          <w:szCs w:val="24"/>
        </w:rPr>
        <w:t>trên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bàn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cờ</w:t>
      </w:r>
      <w:proofErr w:type="spellEnd"/>
      <w:r w:rsidRPr="00650331">
        <w:rPr>
          <w:sz w:val="24"/>
          <w:szCs w:val="24"/>
        </w:rPr>
        <w:t xml:space="preserve"> hay </w:t>
      </w:r>
      <w:proofErr w:type="spellStart"/>
      <w:r w:rsidRPr="00650331">
        <w:rPr>
          <w:sz w:val="24"/>
          <w:szCs w:val="24"/>
        </w:rPr>
        <w:t>không</w:t>
      </w:r>
      <w:proofErr w:type="spellEnd"/>
      <w:r w:rsidRPr="00650331">
        <w:rPr>
          <w:sz w:val="24"/>
          <w:szCs w:val="24"/>
        </w:rPr>
        <w:t xml:space="preserve">. </w:t>
      </w:r>
      <w:proofErr w:type="spellStart"/>
      <w:r w:rsidRPr="00650331">
        <w:rPr>
          <w:sz w:val="24"/>
          <w:szCs w:val="24"/>
        </w:rPr>
        <w:t>Nếu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không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còn</w:t>
      </w:r>
      <w:proofErr w:type="spellEnd"/>
      <w:r w:rsidRPr="00650331">
        <w:rPr>
          <w:sz w:val="24"/>
          <w:szCs w:val="24"/>
        </w:rPr>
        <w:t xml:space="preserve">, </w:t>
      </w:r>
      <w:proofErr w:type="spellStart"/>
      <w:r w:rsidRPr="00650331">
        <w:rPr>
          <w:sz w:val="24"/>
          <w:szCs w:val="24"/>
        </w:rPr>
        <w:t>ván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cờ</w:t>
      </w:r>
      <w:proofErr w:type="spellEnd"/>
      <w:r w:rsidRPr="00650331">
        <w:rPr>
          <w:sz w:val="24"/>
          <w:szCs w:val="24"/>
        </w:rPr>
        <w:t xml:space="preserve"> </w:t>
      </w:r>
      <w:proofErr w:type="spellStart"/>
      <w:r w:rsidRPr="00650331">
        <w:rPr>
          <w:sz w:val="24"/>
          <w:szCs w:val="24"/>
        </w:rPr>
        <w:t>hòa</w:t>
      </w:r>
      <w:proofErr w:type="spellEnd"/>
      <w:r w:rsidRPr="00650331">
        <w:rPr>
          <w:sz w:val="24"/>
          <w:szCs w:val="24"/>
        </w:rPr>
        <w:t>.</w:t>
      </w:r>
    </w:p>
    <w:p w14:paraId="048CAD3C" w14:textId="77777777" w:rsidR="00730943" w:rsidRDefault="00730943" w:rsidP="00730943">
      <w:pPr>
        <w:rPr>
          <w:sz w:val="24"/>
          <w:szCs w:val="24"/>
        </w:rPr>
      </w:pPr>
    </w:p>
    <w:p w14:paraId="23DE9537" w14:textId="77777777" w:rsidR="00730943" w:rsidRDefault="00730943" w:rsidP="00730943">
      <w:pPr>
        <w:rPr>
          <w:sz w:val="24"/>
          <w:szCs w:val="24"/>
        </w:rPr>
      </w:pPr>
    </w:p>
    <w:p w14:paraId="2D0F1E39" w14:textId="77777777" w:rsidR="00730943" w:rsidRDefault="00730943" w:rsidP="00730943">
      <w:pPr>
        <w:rPr>
          <w:sz w:val="24"/>
          <w:szCs w:val="24"/>
        </w:rPr>
      </w:pPr>
    </w:p>
    <w:p w14:paraId="38072FDF" w14:textId="77777777" w:rsidR="00730943" w:rsidRDefault="00730943" w:rsidP="00730943">
      <w:pPr>
        <w:rPr>
          <w:sz w:val="24"/>
          <w:szCs w:val="24"/>
        </w:rPr>
      </w:pPr>
    </w:p>
    <w:p w14:paraId="06C45C93" w14:textId="77777777" w:rsidR="00730943" w:rsidRDefault="00730943" w:rsidP="00730943">
      <w:pPr>
        <w:rPr>
          <w:sz w:val="24"/>
          <w:szCs w:val="24"/>
        </w:rPr>
      </w:pPr>
    </w:p>
    <w:p w14:paraId="36202FB8" w14:textId="77777777" w:rsidR="00730943" w:rsidRPr="002E490B" w:rsidRDefault="00730943" w:rsidP="00730943">
      <w:pPr>
        <w:rPr>
          <w:sz w:val="24"/>
          <w:szCs w:val="24"/>
        </w:rPr>
      </w:pPr>
    </w:p>
    <w:p w14:paraId="0C9C9BCB" w14:textId="77777777" w:rsidR="00730943" w:rsidRPr="00730943" w:rsidRDefault="00730943" w:rsidP="00CD415A">
      <w:pPr>
        <w:rPr>
          <w:szCs w:val="26"/>
        </w:rPr>
      </w:pPr>
    </w:p>
    <w:sectPr w:rsidR="00730943" w:rsidRPr="00730943">
      <w:pgSz w:w="11906" w:h="16838"/>
      <w:pgMar w:top="1134" w:right="1134" w:bottom="1134" w:left="1701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3D706" w14:textId="77777777" w:rsidR="00AE6412" w:rsidRDefault="00AE6412">
      <w:pPr>
        <w:spacing w:line="240" w:lineRule="auto"/>
      </w:pPr>
      <w:r>
        <w:separator/>
      </w:r>
    </w:p>
  </w:endnote>
  <w:endnote w:type="continuationSeparator" w:id="0">
    <w:p w14:paraId="17824924" w14:textId="77777777" w:rsidR="00AE6412" w:rsidRDefault="00AE64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257227"/>
      <w:docPartObj>
        <w:docPartGallery w:val="Page Numbers (Bottom of Page)"/>
        <w:docPartUnique/>
      </w:docPartObj>
    </w:sdtPr>
    <w:sdtContent>
      <w:p w14:paraId="5EA64F5C" w14:textId="77777777" w:rsidR="00941A00" w:rsidRDefault="00941A0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75245850" w14:textId="77777777" w:rsidR="00941A00" w:rsidRDefault="00941A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86EEC" w14:textId="77777777" w:rsidR="00AE6412" w:rsidRDefault="00AE6412">
      <w:pPr>
        <w:spacing w:before="0" w:after="0"/>
      </w:pPr>
      <w:r>
        <w:separator/>
      </w:r>
    </w:p>
  </w:footnote>
  <w:footnote w:type="continuationSeparator" w:id="0">
    <w:p w14:paraId="185946C5" w14:textId="77777777" w:rsidR="00AE6412" w:rsidRDefault="00AE641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7A5989"/>
    <w:multiLevelType w:val="singleLevel"/>
    <w:tmpl w:val="D47A5989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02DF5936"/>
    <w:multiLevelType w:val="multilevel"/>
    <w:tmpl w:val="4DD2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462521"/>
    <w:multiLevelType w:val="hybridMultilevel"/>
    <w:tmpl w:val="C978B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753A9F"/>
    <w:multiLevelType w:val="hybridMultilevel"/>
    <w:tmpl w:val="47782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0731DF"/>
    <w:multiLevelType w:val="hybridMultilevel"/>
    <w:tmpl w:val="0D64F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AA6C15"/>
    <w:multiLevelType w:val="hybridMultilevel"/>
    <w:tmpl w:val="654EC52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0F1E353B"/>
    <w:multiLevelType w:val="hybridMultilevel"/>
    <w:tmpl w:val="8C88A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605D7A"/>
    <w:multiLevelType w:val="hybridMultilevel"/>
    <w:tmpl w:val="C9149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6E590E"/>
    <w:multiLevelType w:val="hybridMultilevel"/>
    <w:tmpl w:val="577A5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24EA3C3"/>
    <w:multiLevelType w:val="singleLevel"/>
    <w:tmpl w:val="124EA3C3"/>
    <w:lvl w:ilvl="0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</w:abstractNum>
  <w:abstractNum w:abstractNumId="20" w15:restartNumberingAfterBreak="0">
    <w:nsid w:val="194E07A6"/>
    <w:multiLevelType w:val="hybridMultilevel"/>
    <w:tmpl w:val="4510E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655A22"/>
    <w:multiLevelType w:val="hybridMultilevel"/>
    <w:tmpl w:val="14568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8168C3"/>
    <w:multiLevelType w:val="hybridMultilevel"/>
    <w:tmpl w:val="4C7CC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B9185A"/>
    <w:multiLevelType w:val="hybridMultilevel"/>
    <w:tmpl w:val="D346B0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B214AF1"/>
    <w:multiLevelType w:val="hybridMultilevel"/>
    <w:tmpl w:val="9E246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615DC0"/>
    <w:multiLevelType w:val="hybridMultilevel"/>
    <w:tmpl w:val="B7DC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57281F"/>
    <w:multiLevelType w:val="multilevel"/>
    <w:tmpl w:val="D8FA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225464"/>
    <w:multiLevelType w:val="hybridMultilevel"/>
    <w:tmpl w:val="91D64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74CCA1"/>
    <w:multiLevelType w:val="singleLevel"/>
    <w:tmpl w:val="4774CCA1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9" w15:restartNumberingAfterBreak="0">
    <w:nsid w:val="4B3867F7"/>
    <w:multiLevelType w:val="hybridMultilevel"/>
    <w:tmpl w:val="69E60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8A2DEB"/>
    <w:multiLevelType w:val="hybridMultilevel"/>
    <w:tmpl w:val="9E70AF68"/>
    <w:lvl w:ilvl="0" w:tplc="124EA3C3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5B65A4"/>
    <w:multiLevelType w:val="hybridMultilevel"/>
    <w:tmpl w:val="CB9A76AA"/>
    <w:lvl w:ilvl="0" w:tplc="124EA3C3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BE40EC"/>
    <w:multiLevelType w:val="hybridMultilevel"/>
    <w:tmpl w:val="CDC0E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3D108F"/>
    <w:multiLevelType w:val="hybridMultilevel"/>
    <w:tmpl w:val="DEF031A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4" w15:restartNumberingAfterBreak="0">
    <w:nsid w:val="4FF06BB7"/>
    <w:multiLevelType w:val="hybridMultilevel"/>
    <w:tmpl w:val="1D082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894546"/>
    <w:multiLevelType w:val="multilevel"/>
    <w:tmpl w:val="9C26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58103E"/>
    <w:multiLevelType w:val="multilevel"/>
    <w:tmpl w:val="820A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1508B4"/>
    <w:multiLevelType w:val="hybridMultilevel"/>
    <w:tmpl w:val="2BD60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C21321"/>
    <w:multiLevelType w:val="multilevel"/>
    <w:tmpl w:val="395C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732834"/>
    <w:multiLevelType w:val="multilevel"/>
    <w:tmpl w:val="12B2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79620D"/>
    <w:multiLevelType w:val="hybridMultilevel"/>
    <w:tmpl w:val="C81EBA7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56E7970"/>
    <w:multiLevelType w:val="hybridMultilevel"/>
    <w:tmpl w:val="5F327CCA"/>
    <w:lvl w:ilvl="0" w:tplc="124EA3C3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8864EE"/>
    <w:multiLevelType w:val="hybridMultilevel"/>
    <w:tmpl w:val="B8CCD948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3" w15:restartNumberingAfterBreak="0">
    <w:nsid w:val="659D66F6"/>
    <w:multiLevelType w:val="singleLevel"/>
    <w:tmpl w:val="659D66F6"/>
    <w:lvl w:ilvl="0">
      <w:start w:val="1"/>
      <w:numFmt w:val="bullet"/>
      <w:pStyle w:val="NormalWeb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b/>
        <w:bCs/>
        <w:sz w:val="20"/>
        <w:szCs w:val="20"/>
      </w:rPr>
    </w:lvl>
  </w:abstractNum>
  <w:abstractNum w:abstractNumId="44" w15:restartNumberingAfterBreak="0">
    <w:nsid w:val="67C5319D"/>
    <w:multiLevelType w:val="hybridMultilevel"/>
    <w:tmpl w:val="14681A5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5" w15:restartNumberingAfterBreak="0">
    <w:nsid w:val="714C49E3"/>
    <w:multiLevelType w:val="hybridMultilevel"/>
    <w:tmpl w:val="897A9E32"/>
    <w:lvl w:ilvl="0" w:tplc="04090009">
      <w:start w:val="1"/>
      <w:numFmt w:val="bullet"/>
      <w:lvlText w:val=""/>
      <w:lvlJc w:val="left"/>
      <w:pPr>
        <w:ind w:left="7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6" w15:restartNumberingAfterBreak="0">
    <w:nsid w:val="72BA1FCC"/>
    <w:multiLevelType w:val="multilevel"/>
    <w:tmpl w:val="1D66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17145D"/>
    <w:multiLevelType w:val="hybridMultilevel"/>
    <w:tmpl w:val="DCBE21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42B5AC4"/>
    <w:multiLevelType w:val="hybridMultilevel"/>
    <w:tmpl w:val="90F6CE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455268D"/>
    <w:multiLevelType w:val="hybridMultilevel"/>
    <w:tmpl w:val="C3425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910242"/>
    <w:multiLevelType w:val="hybridMultilevel"/>
    <w:tmpl w:val="A796BB6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1" w15:restartNumberingAfterBreak="0">
    <w:nsid w:val="7A014DD5"/>
    <w:multiLevelType w:val="hybridMultilevel"/>
    <w:tmpl w:val="7856D75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2" w15:restartNumberingAfterBreak="0">
    <w:nsid w:val="7B053792"/>
    <w:multiLevelType w:val="multilevel"/>
    <w:tmpl w:val="3316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873F21"/>
    <w:multiLevelType w:val="hybridMultilevel"/>
    <w:tmpl w:val="1564E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720152">
    <w:abstractNumId w:val="10"/>
  </w:num>
  <w:num w:numId="2" w16cid:durableId="1056512991">
    <w:abstractNumId w:val="8"/>
  </w:num>
  <w:num w:numId="3" w16cid:durableId="224607301">
    <w:abstractNumId w:val="7"/>
  </w:num>
  <w:num w:numId="4" w16cid:durableId="1505168288">
    <w:abstractNumId w:val="6"/>
  </w:num>
  <w:num w:numId="5" w16cid:durableId="1148395989">
    <w:abstractNumId w:val="5"/>
  </w:num>
  <w:num w:numId="6" w16cid:durableId="660737156">
    <w:abstractNumId w:val="9"/>
  </w:num>
  <w:num w:numId="7" w16cid:durableId="360976803">
    <w:abstractNumId w:val="4"/>
  </w:num>
  <w:num w:numId="8" w16cid:durableId="599024833">
    <w:abstractNumId w:val="3"/>
  </w:num>
  <w:num w:numId="9" w16cid:durableId="372047960">
    <w:abstractNumId w:val="2"/>
  </w:num>
  <w:num w:numId="10" w16cid:durableId="1572302803">
    <w:abstractNumId w:val="1"/>
  </w:num>
  <w:num w:numId="11" w16cid:durableId="1763379920">
    <w:abstractNumId w:val="43"/>
  </w:num>
  <w:num w:numId="12" w16cid:durableId="1011880568">
    <w:abstractNumId w:val="19"/>
  </w:num>
  <w:num w:numId="13" w16cid:durableId="449058271">
    <w:abstractNumId w:val="28"/>
  </w:num>
  <w:num w:numId="14" w16cid:durableId="2114090711">
    <w:abstractNumId w:val="0"/>
  </w:num>
  <w:num w:numId="15" w16cid:durableId="2128234862">
    <w:abstractNumId w:val="39"/>
  </w:num>
  <w:num w:numId="16" w16cid:durableId="2009479012">
    <w:abstractNumId w:val="23"/>
  </w:num>
  <w:num w:numId="17" w16cid:durableId="1433285334">
    <w:abstractNumId w:val="14"/>
  </w:num>
  <w:num w:numId="18" w16cid:durableId="853611530">
    <w:abstractNumId w:val="13"/>
  </w:num>
  <w:num w:numId="19" w16cid:durableId="850725152">
    <w:abstractNumId w:val="36"/>
  </w:num>
  <w:num w:numId="20" w16cid:durableId="714932963">
    <w:abstractNumId w:val="50"/>
  </w:num>
  <w:num w:numId="21" w16cid:durableId="474877040">
    <w:abstractNumId w:val="37"/>
  </w:num>
  <w:num w:numId="22" w16cid:durableId="311059775">
    <w:abstractNumId w:val="41"/>
  </w:num>
  <w:num w:numId="23" w16cid:durableId="2102292589">
    <w:abstractNumId w:val="44"/>
  </w:num>
  <w:num w:numId="24" w16cid:durableId="1955480670">
    <w:abstractNumId w:val="51"/>
  </w:num>
  <w:num w:numId="25" w16cid:durableId="1057246144">
    <w:abstractNumId w:val="33"/>
  </w:num>
  <w:num w:numId="26" w16cid:durableId="1514101348">
    <w:abstractNumId w:val="42"/>
  </w:num>
  <w:num w:numId="27" w16cid:durableId="653336767">
    <w:abstractNumId w:val="49"/>
  </w:num>
  <w:num w:numId="28" w16cid:durableId="1281305798">
    <w:abstractNumId w:val="48"/>
  </w:num>
  <w:num w:numId="29" w16cid:durableId="198007285">
    <w:abstractNumId w:val="40"/>
  </w:num>
  <w:num w:numId="30" w16cid:durableId="1388797631">
    <w:abstractNumId w:val="21"/>
  </w:num>
  <w:num w:numId="31" w16cid:durableId="1800147246">
    <w:abstractNumId w:val="32"/>
  </w:num>
  <w:num w:numId="32" w16cid:durableId="1362197116">
    <w:abstractNumId w:val="24"/>
  </w:num>
  <w:num w:numId="33" w16cid:durableId="2044595810">
    <w:abstractNumId w:val="53"/>
  </w:num>
  <w:num w:numId="34" w16cid:durableId="1025060859">
    <w:abstractNumId w:val="47"/>
  </w:num>
  <w:num w:numId="35" w16cid:durableId="495731923">
    <w:abstractNumId w:val="15"/>
  </w:num>
  <w:num w:numId="36" w16cid:durableId="186145210">
    <w:abstractNumId w:val="12"/>
  </w:num>
  <w:num w:numId="37" w16cid:durableId="1557937887">
    <w:abstractNumId w:val="52"/>
  </w:num>
  <w:num w:numId="38" w16cid:durableId="376856865">
    <w:abstractNumId w:val="38"/>
  </w:num>
  <w:num w:numId="39" w16cid:durableId="1267811253">
    <w:abstractNumId w:val="11"/>
  </w:num>
  <w:num w:numId="40" w16cid:durableId="761218717">
    <w:abstractNumId w:val="29"/>
  </w:num>
  <w:num w:numId="41" w16cid:durableId="500893756">
    <w:abstractNumId w:val="16"/>
  </w:num>
  <w:num w:numId="42" w16cid:durableId="1781953081">
    <w:abstractNumId w:val="30"/>
  </w:num>
  <w:num w:numId="43" w16cid:durableId="424302556">
    <w:abstractNumId w:val="31"/>
  </w:num>
  <w:num w:numId="44" w16cid:durableId="697892985">
    <w:abstractNumId w:val="46"/>
  </w:num>
  <w:num w:numId="45" w16cid:durableId="1483426880">
    <w:abstractNumId w:val="35"/>
  </w:num>
  <w:num w:numId="46" w16cid:durableId="1278637158">
    <w:abstractNumId w:val="27"/>
  </w:num>
  <w:num w:numId="47" w16cid:durableId="2100906497">
    <w:abstractNumId w:val="26"/>
  </w:num>
  <w:num w:numId="48" w16cid:durableId="285162722">
    <w:abstractNumId w:val="45"/>
  </w:num>
  <w:num w:numId="49" w16cid:durableId="1204514434">
    <w:abstractNumId w:val="34"/>
  </w:num>
  <w:num w:numId="50" w16cid:durableId="2004814895">
    <w:abstractNumId w:val="22"/>
  </w:num>
  <w:num w:numId="51" w16cid:durableId="1565680219">
    <w:abstractNumId w:val="20"/>
  </w:num>
  <w:num w:numId="52" w16cid:durableId="1838303003">
    <w:abstractNumId w:val="18"/>
  </w:num>
  <w:num w:numId="53" w16cid:durableId="1543976529">
    <w:abstractNumId w:val="17"/>
  </w:num>
  <w:num w:numId="54" w16cid:durableId="17627247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29E6A8C"/>
    <w:rsid w:val="000154F5"/>
    <w:rsid w:val="00050A31"/>
    <w:rsid w:val="000716D2"/>
    <w:rsid w:val="00071AAB"/>
    <w:rsid w:val="000A16FD"/>
    <w:rsid w:val="000B76C4"/>
    <w:rsid w:val="000C5610"/>
    <w:rsid w:val="000E6552"/>
    <w:rsid w:val="000F0D26"/>
    <w:rsid w:val="000F3A4F"/>
    <w:rsid w:val="000F59AC"/>
    <w:rsid w:val="001052F7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A471B"/>
    <w:rsid w:val="001A773B"/>
    <w:rsid w:val="001C3961"/>
    <w:rsid w:val="001E4F48"/>
    <w:rsid w:val="001E516B"/>
    <w:rsid w:val="001F1A17"/>
    <w:rsid w:val="00201333"/>
    <w:rsid w:val="00210FA7"/>
    <w:rsid w:val="00216417"/>
    <w:rsid w:val="00237379"/>
    <w:rsid w:val="0026631D"/>
    <w:rsid w:val="00277A16"/>
    <w:rsid w:val="00277AAB"/>
    <w:rsid w:val="00286E6F"/>
    <w:rsid w:val="002C2F53"/>
    <w:rsid w:val="002D35A5"/>
    <w:rsid w:val="002E490B"/>
    <w:rsid w:val="00306459"/>
    <w:rsid w:val="0032437B"/>
    <w:rsid w:val="0033518C"/>
    <w:rsid w:val="003437C2"/>
    <w:rsid w:val="00377186"/>
    <w:rsid w:val="00391F4F"/>
    <w:rsid w:val="003A1C03"/>
    <w:rsid w:val="00414627"/>
    <w:rsid w:val="00425D63"/>
    <w:rsid w:val="004643D8"/>
    <w:rsid w:val="004912F6"/>
    <w:rsid w:val="00497C24"/>
    <w:rsid w:val="004C1EC1"/>
    <w:rsid w:val="004C7BA5"/>
    <w:rsid w:val="004E50D7"/>
    <w:rsid w:val="004E55F8"/>
    <w:rsid w:val="004E7628"/>
    <w:rsid w:val="004F48F2"/>
    <w:rsid w:val="005149B1"/>
    <w:rsid w:val="005206AD"/>
    <w:rsid w:val="00537201"/>
    <w:rsid w:val="005647F2"/>
    <w:rsid w:val="005662D1"/>
    <w:rsid w:val="00573A09"/>
    <w:rsid w:val="005A4526"/>
    <w:rsid w:val="005C1B16"/>
    <w:rsid w:val="005C243D"/>
    <w:rsid w:val="005E53D0"/>
    <w:rsid w:val="006002EB"/>
    <w:rsid w:val="0060220B"/>
    <w:rsid w:val="006128EF"/>
    <w:rsid w:val="00624151"/>
    <w:rsid w:val="006264B4"/>
    <w:rsid w:val="00643033"/>
    <w:rsid w:val="00644CC3"/>
    <w:rsid w:val="00650331"/>
    <w:rsid w:val="00661468"/>
    <w:rsid w:val="00662866"/>
    <w:rsid w:val="006649F0"/>
    <w:rsid w:val="0067245D"/>
    <w:rsid w:val="0068470E"/>
    <w:rsid w:val="00695DCD"/>
    <w:rsid w:val="006A05CC"/>
    <w:rsid w:val="006A35A7"/>
    <w:rsid w:val="006A64AA"/>
    <w:rsid w:val="006C3FA1"/>
    <w:rsid w:val="006C5560"/>
    <w:rsid w:val="006F26A5"/>
    <w:rsid w:val="007065EA"/>
    <w:rsid w:val="007152D7"/>
    <w:rsid w:val="00730943"/>
    <w:rsid w:val="007401AE"/>
    <w:rsid w:val="00746C14"/>
    <w:rsid w:val="00770101"/>
    <w:rsid w:val="0078215B"/>
    <w:rsid w:val="007A66B0"/>
    <w:rsid w:val="007C2C59"/>
    <w:rsid w:val="007C78A7"/>
    <w:rsid w:val="007F4419"/>
    <w:rsid w:val="007F674D"/>
    <w:rsid w:val="00801F23"/>
    <w:rsid w:val="00837632"/>
    <w:rsid w:val="0085640F"/>
    <w:rsid w:val="008567AA"/>
    <w:rsid w:val="0088592A"/>
    <w:rsid w:val="00892712"/>
    <w:rsid w:val="008A0D09"/>
    <w:rsid w:val="008A680A"/>
    <w:rsid w:val="008B0BB0"/>
    <w:rsid w:val="008B6B82"/>
    <w:rsid w:val="008C3270"/>
    <w:rsid w:val="008E6C4B"/>
    <w:rsid w:val="008F18C0"/>
    <w:rsid w:val="00907648"/>
    <w:rsid w:val="00930FDE"/>
    <w:rsid w:val="00941A00"/>
    <w:rsid w:val="00953223"/>
    <w:rsid w:val="00953EE3"/>
    <w:rsid w:val="00963535"/>
    <w:rsid w:val="00977B7B"/>
    <w:rsid w:val="00984C93"/>
    <w:rsid w:val="00987CE1"/>
    <w:rsid w:val="0099405C"/>
    <w:rsid w:val="009C600F"/>
    <w:rsid w:val="009D2FE6"/>
    <w:rsid w:val="009D3723"/>
    <w:rsid w:val="009E04F2"/>
    <w:rsid w:val="00A03B7B"/>
    <w:rsid w:val="00A200C9"/>
    <w:rsid w:val="00A250D5"/>
    <w:rsid w:val="00A32F56"/>
    <w:rsid w:val="00A36028"/>
    <w:rsid w:val="00A75EE3"/>
    <w:rsid w:val="00A91424"/>
    <w:rsid w:val="00AA2C77"/>
    <w:rsid w:val="00AA6790"/>
    <w:rsid w:val="00AC3FB9"/>
    <w:rsid w:val="00AC702A"/>
    <w:rsid w:val="00AD226F"/>
    <w:rsid w:val="00AE4F30"/>
    <w:rsid w:val="00AE6412"/>
    <w:rsid w:val="00B13A52"/>
    <w:rsid w:val="00B168E8"/>
    <w:rsid w:val="00B24CF4"/>
    <w:rsid w:val="00B251BC"/>
    <w:rsid w:val="00B2533F"/>
    <w:rsid w:val="00B26993"/>
    <w:rsid w:val="00B4570C"/>
    <w:rsid w:val="00B5208C"/>
    <w:rsid w:val="00B569F2"/>
    <w:rsid w:val="00B74876"/>
    <w:rsid w:val="00B830C3"/>
    <w:rsid w:val="00BB7C2B"/>
    <w:rsid w:val="00BC1664"/>
    <w:rsid w:val="00BC2546"/>
    <w:rsid w:val="00BD170E"/>
    <w:rsid w:val="00C05085"/>
    <w:rsid w:val="00C1593D"/>
    <w:rsid w:val="00C417D4"/>
    <w:rsid w:val="00C564E3"/>
    <w:rsid w:val="00C56C7E"/>
    <w:rsid w:val="00C718D8"/>
    <w:rsid w:val="00C776A4"/>
    <w:rsid w:val="00CA2C6C"/>
    <w:rsid w:val="00CC0600"/>
    <w:rsid w:val="00CC16A1"/>
    <w:rsid w:val="00CC78AC"/>
    <w:rsid w:val="00CD1D90"/>
    <w:rsid w:val="00CD415A"/>
    <w:rsid w:val="00CF7953"/>
    <w:rsid w:val="00CF7FDE"/>
    <w:rsid w:val="00D07232"/>
    <w:rsid w:val="00D10245"/>
    <w:rsid w:val="00D21BDD"/>
    <w:rsid w:val="00D30168"/>
    <w:rsid w:val="00D31650"/>
    <w:rsid w:val="00D65F07"/>
    <w:rsid w:val="00D66225"/>
    <w:rsid w:val="00D92BB7"/>
    <w:rsid w:val="00DB024B"/>
    <w:rsid w:val="00DC76D2"/>
    <w:rsid w:val="00DD30ED"/>
    <w:rsid w:val="00DF0644"/>
    <w:rsid w:val="00E01D4E"/>
    <w:rsid w:val="00E36864"/>
    <w:rsid w:val="00E375B2"/>
    <w:rsid w:val="00E64C21"/>
    <w:rsid w:val="00EC24C6"/>
    <w:rsid w:val="00ED6884"/>
    <w:rsid w:val="00EE35C3"/>
    <w:rsid w:val="00EF2933"/>
    <w:rsid w:val="00F05146"/>
    <w:rsid w:val="00F06C9B"/>
    <w:rsid w:val="00F1115D"/>
    <w:rsid w:val="00F14E56"/>
    <w:rsid w:val="00F3513C"/>
    <w:rsid w:val="00F465C5"/>
    <w:rsid w:val="00F5180D"/>
    <w:rsid w:val="00F51B21"/>
    <w:rsid w:val="00F51D87"/>
    <w:rsid w:val="00F8455C"/>
    <w:rsid w:val="00F906D3"/>
    <w:rsid w:val="00FA5C36"/>
    <w:rsid w:val="00FD696B"/>
    <w:rsid w:val="05B96185"/>
    <w:rsid w:val="0B0B61D1"/>
    <w:rsid w:val="0C644743"/>
    <w:rsid w:val="0D6E753E"/>
    <w:rsid w:val="15F520CE"/>
    <w:rsid w:val="1BEC19C2"/>
    <w:rsid w:val="1C40701B"/>
    <w:rsid w:val="1EB41F63"/>
    <w:rsid w:val="1EFF5D66"/>
    <w:rsid w:val="22E3745E"/>
    <w:rsid w:val="258E03AA"/>
    <w:rsid w:val="276F3947"/>
    <w:rsid w:val="2FB14016"/>
    <w:rsid w:val="34507D00"/>
    <w:rsid w:val="380C0529"/>
    <w:rsid w:val="3E2C69C7"/>
    <w:rsid w:val="40EE0612"/>
    <w:rsid w:val="484D5CFC"/>
    <w:rsid w:val="4A8B1D58"/>
    <w:rsid w:val="4AC15253"/>
    <w:rsid w:val="529E6A8C"/>
    <w:rsid w:val="5A1F308B"/>
    <w:rsid w:val="5A617833"/>
    <w:rsid w:val="5A757082"/>
    <w:rsid w:val="5D180DA1"/>
    <w:rsid w:val="6FCE44AB"/>
    <w:rsid w:val="73D153E3"/>
    <w:rsid w:val="75A4693C"/>
    <w:rsid w:val="79B7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4443A"/>
  <w15:docId w15:val="{CC77860B-E055-4309-B496-23FCDE255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unhideWhenUsed="1"/>
    <w:lsdException w:name="heading 3" w:unhideWhenUsed="1"/>
    <w:lsdException w:name="heading 4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/>
    <w:lsdException w:name="Default Paragraph Font" w:semiHidden="1"/>
    <w:lsdException w:name="Hyperlink" w:uiPriority="99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 w:qFormat="0"/>
    <w:lsdException w:name="List Paragraph" w:uiPriority="34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pPr>
      <w:spacing w:before="120" w:after="120" w:line="360" w:lineRule="auto"/>
    </w:pPr>
    <w:rPr>
      <w:rFonts w:eastAsiaTheme="minorEastAsia" w:cstheme="minorBidi"/>
      <w:kern w:val="2"/>
      <w:sz w:val="26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ind w:leftChars="700" w:left="1440" w:rightChars="700" w:right="1440"/>
    </w:pPr>
  </w:style>
  <w:style w:type="paragraph" w:styleId="BodyText">
    <w:name w:val="Body Text"/>
    <w:basedOn w:val="Normal"/>
    <w:qFormat/>
  </w:style>
  <w:style w:type="paragraph" w:styleId="BodyText2">
    <w:name w:val="Body Text 2"/>
    <w:basedOn w:val="Normal"/>
    <w:qFormat/>
    <w:pPr>
      <w:spacing w:line="480" w:lineRule="auto"/>
    </w:pPr>
  </w:style>
  <w:style w:type="paragraph" w:styleId="BodyText3">
    <w:name w:val="Body Text 3"/>
    <w:basedOn w:val="Normal"/>
    <w:qFormat/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line="480" w:lineRule="auto"/>
      <w:ind w:leftChars="200" w:left="420"/>
    </w:pPr>
  </w:style>
  <w:style w:type="paragraph" w:styleId="BodyTextIndent3">
    <w:name w:val="Body Text Indent 3"/>
    <w:basedOn w:val="Normal"/>
    <w:qFormat/>
    <w:pPr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ind w:leftChars="200" w:left="420"/>
    </w:pPr>
  </w:style>
  <w:style w:type="paragraph" w:styleId="ListContinue2">
    <w:name w:val="List Continue 2"/>
    <w:basedOn w:val="Normal"/>
    <w:qFormat/>
    <w:pPr>
      <w:ind w:leftChars="400" w:left="840"/>
    </w:pPr>
  </w:style>
  <w:style w:type="paragraph" w:styleId="ListContinue3">
    <w:name w:val="List Continue 3"/>
    <w:basedOn w:val="Normal"/>
    <w:qFormat/>
    <w:pPr>
      <w:ind w:leftChars="600" w:left="1260"/>
    </w:pPr>
  </w:style>
  <w:style w:type="paragraph" w:styleId="ListContinue4">
    <w:name w:val="List Continue 4"/>
    <w:basedOn w:val="Normal"/>
    <w:qFormat/>
    <w:pPr>
      <w:ind w:leftChars="800" w:left="1680"/>
    </w:pPr>
  </w:style>
  <w:style w:type="paragraph" w:styleId="ListContinue5">
    <w:name w:val="List Continue 5"/>
    <w:basedOn w:val="Normal"/>
    <w:qFormat/>
    <w:pPr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pPr>
      <w:numPr>
        <w:numId w:val="11"/>
      </w:numPr>
      <w:tabs>
        <w:tab w:val="clear" w:pos="420"/>
      </w:tabs>
      <w:spacing w:line="26" w:lineRule="atLeast"/>
    </w:pPr>
    <w:rPr>
      <w:rFonts w:eastAsia="Times New Roman"/>
      <w:szCs w:val="26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uiPriority w:val="39"/>
    <w:qFormat/>
  </w:style>
  <w:style w:type="paragraph" w:styleId="TOC2">
    <w:name w:val="toc 2"/>
    <w:basedOn w:val="Normal"/>
    <w:next w:val="Normal"/>
    <w:uiPriority w:val="39"/>
    <w:qFormat/>
    <w:pPr>
      <w:ind w:leftChars="200" w:left="420"/>
    </w:pPr>
  </w:style>
  <w:style w:type="paragraph" w:styleId="TOC3">
    <w:name w:val="toc 3"/>
    <w:basedOn w:val="Normal"/>
    <w:next w:val="Normal"/>
    <w:uiPriority w:val="39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link w:val="Heading1"/>
    <w:qFormat/>
    <w:rPr>
      <w:b/>
      <w:bCs/>
      <w:kern w:val="44"/>
      <w:sz w:val="44"/>
      <w:szCs w:val="44"/>
    </w:rPr>
  </w:style>
  <w:style w:type="character" w:customStyle="1" w:styleId="Heading3Char">
    <w:name w:val="Heading 3 Char"/>
    <w:link w:val="Heading3"/>
    <w:qFormat/>
    <w:rPr>
      <w:b/>
      <w:bCs/>
      <w:sz w:val="32"/>
      <w:szCs w:val="32"/>
    </w:rPr>
  </w:style>
  <w:style w:type="character" w:customStyle="1" w:styleId="Heading4Char">
    <w:name w:val="Heading 4 Char"/>
    <w:link w:val="Heading4"/>
    <w:qFormat/>
    <w:rPr>
      <w:b/>
      <w:bCs/>
      <w:sz w:val="28"/>
      <w:szCs w:val="28"/>
    </w:rPr>
  </w:style>
  <w:style w:type="paragraph" w:customStyle="1" w:styleId="WPSOffice1">
    <w:name w:val="WPSOffice手动目录 1"/>
    <w:qFormat/>
  </w:style>
  <w:style w:type="paragraph" w:customStyle="1" w:styleId="WPSOffice3">
    <w:name w:val="WPSOffice手动目录 3"/>
    <w:pPr>
      <w:ind w:leftChars="400" w:left="400"/>
    </w:pPr>
  </w:style>
  <w:style w:type="paragraph" w:customStyle="1" w:styleId="WPSOffice2">
    <w:name w:val="WPSOffice手动目录 2"/>
    <w:pPr>
      <w:ind w:leftChars="200" w:left="200"/>
    </w:pPr>
  </w:style>
  <w:style w:type="character" w:customStyle="1" w:styleId="FooterChar">
    <w:name w:val="Footer Char"/>
    <w:basedOn w:val="DefaultParagraphFont"/>
    <w:link w:val="Footer"/>
    <w:uiPriority w:val="99"/>
    <w:rsid w:val="00941A00"/>
    <w:rPr>
      <w:rFonts w:eastAsiaTheme="minorEastAsia" w:cstheme="minorBidi"/>
      <w:kern w:val="2"/>
      <w:sz w:val="18"/>
      <w:szCs w:val="18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650331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E490B"/>
    <w:rPr>
      <w:color w:val="605E5C"/>
      <w:shd w:val="clear" w:color="auto" w:fill="E1DFDD"/>
    </w:rPr>
  </w:style>
  <w:style w:type="paragraph" w:styleId="Revision">
    <w:name w:val="Revision"/>
    <w:hidden/>
    <w:uiPriority w:val="99"/>
    <w:unhideWhenUsed/>
    <w:rsid w:val="008C3270"/>
    <w:rPr>
      <w:rFonts w:eastAsiaTheme="minorEastAsia" w:cstheme="minorBidi"/>
      <w:kern w:val="2"/>
      <w:sz w:val="26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0E8DA-E6C3-4E90-BDF6-621FAE991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12</Pages>
  <Words>2200</Words>
  <Characters>12545</Characters>
  <Application>Microsoft Office Word</Application>
  <DocSecurity>0</DocSecurity>
  <Lines>104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WPS_1704344915</dc:creator>
  <cp:lastModifiedBy>Nguyen Huy</cp:lastModifiedBy>
  <cp:revision>25</cp:revision>
  <dcterms:created xsi:type="dcterms:W3CDTF">2025-11-11T19:43:00Z</dcterms:created>
  <dcterms:modified xsi:type="dcterms:W3CDTF">2025-11-13T01:07:00Z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B9BB48EAC0FB482F97693B43C5DBC87D_11</vt:lpwstr>
  </property>
</Properties>
</file>